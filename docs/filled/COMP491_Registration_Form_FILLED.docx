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2B92" w14:textId="77777777" w:rsidR="00B42941" w:rsidRDefault="00000000">
      <w:pPr>
        <w:pStyle w:val="Heading3"/>
        <w:spacing w:before="120" w:after="120"/>
        <w:ind w:left="86" w:right="86"/>
        <w:jc w:val="center"/>
      </w:pPr>
      <w:r>
        <w:rPr>
          <w:noProof/>
        </w:rPr>
        <w:drawing>
          <wp:inline distT="0" distB="0" distL="0" distR="0" wp14:anchorId="2FAC806E" wp14:editId="07C7CB04">
            <wp:extent cx="1857375" cy="350520"/>
            <wp:effectExtent l="0" t="0" r="0" b="0"/>
            <wp:docPr id="1" name="Picture 1" descr="ku_logo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u_logo_en.png"/>
                    <pic:cNvPicPr>
                      <a:picLocks noChangeAspect="1" noChangeArrowheads="1"/>
                    </pic:cNvPicPr>
                  </pic:nvPicPr>
                  <pic:blipFill>
                    <a:blip r:embed="rId4"/>
                    <a:stretch>
                      <a:fillRect/>
                    </a:stretch>
                  </pic:blipFill>
                  <pic:spPr bwMode="auto">
                    <a:xfrm>
                      <a:off x="0" y="0"/>
                      <a:ext cx="1857375" cy="350520"/>
                    </a:xfrm>
                    <a:prstGeom prst="rect">
                      <a:avLst/>
                    </a:prstGeom>
                  </pic:spPr>
                </pic:pic>
              </a:graphicData>
            </a:graphic>
          </wp:inline>
        </w:drawing>
      </w:r>
      <w:r>
        <w:rPr>
          <w:rFonts w:ascii="Garamond, serif" w:eastAsia="Garamond, serif" w:hAnsi="Garamond, serif" w:cs="Garamond, serif"/>
        </w:rPr>
        <w:t xml:space="preserve"> </w:t>
      </w:r>
    </w:p>
    <w:p w14:paraId="73A94711" w14:textId="77777777" w:rsidR="00B42941" w:rsidRDefault="00000000">
      <w:pPr>
        <w:pStyle w:val="Heading3"/>
        <w:spacing w:afterAutospacing="1"/>
        <w:jc w:val="center"/>
        <w:rPr>
          <w:rFonts w:asciiTheme="majorHAnsi" w:hAnsiTheme="majorHAnsi" w:cs="Arial"/>
          <w:szCs w:val="24"/>
        </w:rPr>
      </w:pPr>
      <w:r>
        <w:rPr>
          <w:rFonts w:asciiTheme="majorHAnsi" w:eastAsia="Garamond, &amp;#10;serif" w:hAnsiTheme="majorHAnsi" w:cs="Arial"/>
          <w:szCs w:val="24"/>
        </w:rPr>
        <w:t xml:space="preserve">COMP 491 </w:t>
      </w:r>
      <w:r>
        <w:rPr>
          <w:rFonts w:asciiTheme="majorHAnsi" w:eastAsia="Garamond, &amp;#10;serif" w:hAnsiTheme="majorHAnsi" w:cs="Arial"/>
          <w:szCs w:val="24"/>
          <w:lang w:val="en-US"/>
        </w:rPr>
        <w:t>ENGINEERING DESIGN PROJECT REGISTRATION</w:t>
      </w:r>
      <w:r>
        <w:rPr>
          <w:rFonts w:asciiTheme="majorHAnsi" w:eastAsia="Garamond, &amp;#10;serif" w:hAnsiTheme="majorHAnsi" w:cs="Arial"/>
          <w:szCs w:val="24"/>
        </w:rPr>
        <w:t xml:space="preserve"> FORM</w:t>
      </w:r>
      <w:r>
        <w:rPr>
          <w:rFonts w:asciiTheme="majorHAnsi" w:hAnsiTheme="majorHAnsi" w:cs="Arial"/>
          <w:szCs w:val="24"/>
        </w:rPr>
        <w:t xml:space="preserve"> </w:t>
      </w:r>
    </w:p>
    <w:p w14:paraId="40185EDF" w14:textId="77777777" w:rsidR="00B42941" w:rsidRDefault="00B42941">
      <w:pPr>
        <w:shd w:val="clear" w:color="auto" w:fill="FFFFFF"/>
        <w:spacing w:after="120"/>
        <w:jc w:val="both"/>
        <w:rPr>
          <w:rFonts w:asciiTheme="majorHAnsi" w:eastAsia="Arial" w:hAnsiTheme="majorHAnsi" w:cs="Arial"/>
          <w:sz w:val="24"/>
          <w:lang w:val="en-US"/>
        </w:rPr>
      </w:pPr>
    </w:p>
    <w:p w14:paraId="01FC690E" w14:textId="77777777" w:rsidR="00B42941" w:rsidRDefault="00B42941">
      <w:pPr>
        <w:shd w:val="clear" w:color="auto" w:fill="FFFFFF"/>
        <w:spacing w:after="120"/>
        <w:jc w:val="both"/>
        <w:rPr>
          <w:rFonts w:asciiTheme="majorHAnsi" w:eastAsia="Arial" w:hAnsiTheme="majorHAnsi" w:cs="Arial"/>
          <w:sz w:val="24"/>
          <w:lang w:val="en-US"/>
        </w:rPr>
      </w:pPr>
    </w:p>
    <w:tbl>
      <w:tblPr>
        <w:tblW w:w="9405" w:type="dxa"/>
        <w:tblCellMar>
          <w:top w:w="45" w:type="dxa"/>
          <w:left w:w="45" w:type="dxa"/>
          <w:bottom w:w="45" w:type="dxa"/>
          <w:right w:w="45" w:type="dxa"/>
        </w:tblCellMar>
        <w:tblLook w:val="0000" w:firstRow="0" w:lastRow="0" w:firstColumn="0" w:lastColumn="0" w:noHBand="0" w:noVBand="0"/>
      </w:tblPr>
      <w:tblGrid>
        <w:gridCol w:w="3855"/>
        <w:gridCol w:w="5550"/>
      </w:tblGrid>
      <w:tr w:rsidR="00B42941" w14:paraId="0E1C33FF" w14:textId="77777777">
        <w:trPr>
          <w:trHeight w:val="350"/>
        </w:trPr>
        <w:tc>
          <w:tcPr>
            <w:tcW w:w="3855" w:type="dxa"/>
            <w:tcBorders>
              <w:top w:val="outset" w:sz="6" w:space="0" w:color="000000"/>
              <w:left w:val="outset" w:sz="6" w:space="0" w:color="000000"/>
              <w:bottom w:val="outset" w:sz="6" w:space="0" w:color="000000"/>
              <w:right w:val="outset" w:sz="6" w:space="0" w:color="000000"/>
            </w:tcBorders>
            <w:vAlign w:val="center"/>
          </w:tcPr>
          <w:p w14:paraId="4B5701F8" w14:textId="77777777" w:rsidR="00B42941" w:rsidRDefault="00000000">
            <w:pPr>
              <w:shd w:val="clear" w:color="auto" w:fill="FFFFFF"/>
              <w:rPr>
                <w:rFonts w:asciiTheme="majorHAnsi" w:hAnsiTheme="majorHAnsi" w:cs="Arial"/>
                <w:sz w:val="24"/>
              </w:rPr>
            </w:pPr>
            <w:proofErr w:type="spellStart"/>
            <w:r>
              <w:rPr>
                <w:rFonts w:asciiTheme="majorHAnsi" w:eastAsia="Arial" w:hAnsiTheme="majorHAnsi" w:cs="Arial"/>
                <w:b/>
                <w:sz w:val="24"/>
              </w:rPr>
              <w:t>Title</w:t>
            </w:r>
            <w:proofErr w:type="spellEnd"/>
            <w:r>
              <w:rPr>
                <w:rFonts w:asciiTheme="majorHAnsi" w:eastAsia="Arial" w:hAnsiTheme="majorHAnsi" w:cs="Arial"/>
                <w:b/>
                <w:sz w:val="24"/>
              </w:rPr>
              <w:t xml:space="preserve"> </w:t>
            </w:r>
            <w:proofErr w:type="spellStart"/>
            <w:r>
              <w:rPr>
                <w:rFonts w:asciiTheme="majorHAnsi" w:eastAsia="Arial" w:hAnsiTheme="majorHAnsi" w:cs="Arial"/>
                <w:b/>
                <w:sz w:val="24"/>
              </w:rPr>
              <w:t>of</w:t>
            </w:r>
            <w:proofErr w:type="spellEnd"/>
            <w:r>
              <w:rPr>
                <w:rFonts w:asciiTheme="majorHAnsi" w:eastAsia="Arial" w:hAnsiTheme="majorHAnsi" w:cs="Arial"/>
                <w:b/>
                <w:sz w:val="24"/>
              </w:rPr>
              <w:t xml:space="preserve"> </w:t>
            </w:r>
            <w:proofErr w:type="spellStart"/>
            <w:r>
              <w:rPr>
                <w:rFonts w:asciiTheme="majorHAnsi" w:eastAsia="Arial" w:hAnsiTheme="majorHAnsi" w:cs="Arial"/>
                <w:b/>
                <w:sz w:val="24"/>
              </w:rPr>
              <w:t>the</w:t>
            </w:r>
            <w:proofErr w:type="spellEnd"/>
            <w:r>
              <w:rPr>
                <w:rFonts w:asciiTheme="majorHAnsi" w:eastAsia="Arial" w:hAnsiTheme="majorHAnsi" w:cs="Arial"/>
                <w:b/>
                <w:sz w:val="24"/>
              </w:rPr>
              <w:t xml:space="preserve"> Project: </w:t>
            </w:r>
          </w:p>
        </w:tc>
        <w:tc>
          <w:tcPr>
            <w:tcW w:w="5549" w:type="dxa"/>
            <w:tcBorders>
              <w:top w:val="outset" w:sz="6" w:space="0" w:color="000000"/>
              <w:left w:val="outset" w:sz="6" w:space="0" w:color="000000"/>
              <w:bottom w:val="outset" w:sz="6" w:space="0" w:color="000000"/>
              <w:right w:val="outset" w:sz="6" w:space="0" w:color="000000"/>
            </w:tcBorders>
            <w:vAlign w:val="center"/>
          </w:tcPr>
          <w:p w14:paraId="63F376AA" w14:textId="77777777" w:rsidR="00BF68CD" w:rsidRDefault="00000000">
            <w:r>
              <w:t xml:space="preserve">Text-Based </w:t>
            </w:r>
            <w:proofErr w:type="spellStart"/>
            <w:r>
              <w:t>Adventure</w:t>
            </w:r>
            <w:proofErr w:type="spellEnd"/>
            <w:r>
              <w:t xml:space="preserve"> </w:t>
            </w:r>
            <w:proofErr w:type="spellStart"/>
            <w:r>
              <w:t>with</w:t>
            </w:r>
            <w:proofErr w:type="spellEnd"/>
            <w:r>
              <w:t xml:space="preserve"> </w:t>
            </w:r>
            <w:proofErr w:type="spellStart"/>
            <w:r>
              <w:t>LLMs</w:t>
            </w:r>
            <w:proofErr w:type="spellEnd"/>
          </w:p>
        </w:tc>
      </w:tr>
      <w:tr w:rsidR="00B42941" w14:paraId="1A1EC228" w14:textId="77777777">
        <w:trPr>
          <w:trHeight w:val="471"/>
        </w:trPr>
        <w:tc>
          <w:tcPr>
            <w:tcW w:w="3855" w:type="dxa"/>
            <w:tcBorders>
              <w:top w:val="outset" w:sz="6" w:space="0" w:color="000000"/>
              <w:left w:val="outset" w:sz="6" w:space="0" w:color="000000"/>
              <w:bottom w:val="outset" w:sz="6" w:space="0" w:color="000000"/>
              <w:right w:val="outset" w:sz="6" w:space="0" w:color="000000"/>
            </w:tcBorders>
            <w:vAlign w:val="center"/>
          </w:tcPr>
          <w:p w14:paraId="6B03881D" w14:textId="77777777" w:rsidR="00B42941" w:rsidRDefault="00000000">
            <w:pPr>
              <w:shd w:val="clear" w:color="auto" w:fill="FFFFFF"/>
              <w:rPr>
                <w:rFonts w:asciiTheme="majorHAnsi" w:hAnsiTheme="majorHAnsi" w:cs="Arial"/>
                <w:sz w:val="24"/>
              </w:rPr>
            </w:pPr>
            <w:r>
              <w:rPr>
                <w:rFonts w:asciiTheme="majorHAnsi" w:eastAsia="Arial" w:hAnsiTheme="majorHAnsi" w:cs="Arial"/>
                <w:b/>
                <w:sz w:val="24"/>
              </w:rPr>
              <w:t>Name</w:t>
            </w:r>
            <w:r>
              <w:rPr>
                <w:rFonts w:asciiTheme="majorHAnsi" w:eastAsia="Arial" w:hAnsiTheme="majorHAnsi" w:cs="Arial"/>
                <w:b/>
                <w:sz w:val="24"/>
                <w:lang w:val="tr-TR"/>
              </w:rPr>
              <w:t xml:space="preserve"> &amp; ID </w:t>
            </w:r>
            <w:proofErr w:type="spellStart"/>
            <w:r>
              <w:rPr>
                <w:rFonts w:asciiTheme="majorHAnsi" w:eastAsia="Arial" w:hAnsiTheme="majorHAnsi" w:cs="Arial"/>
                <w:b/>
                <w:sz w:val="24"/>
              </w:rPr>
              <w:t>of</w:t>
            </w:r>
            <w:proofErr w:type="spellEnd"/>
            <w:r>
              <w:rPr>
                <w:rFonts w:asciiTheme="majorHAnsi" w:eastAsia="Arial" w:hAnsiTheme="majorHAnsi" w:cs="Arial"/>
                <w:b/>
                <w:sz w:val="24"/>
              </w:rPr>
              <w:t xml:space="preserve"> </w:t>
            </w:r>
            <w:proofErr w:type="spellStart"/>
            <w:r>
              <w:rPr>
                <w:rFonts w:asciiTheme="majorHAnsi" w:eastAsia="Arial" w:hAnsiTheme="majorHAnsi" w:cs="Arial"/>
                <w:b/>
                <w:sz w:val="24"/>
              </w:rPr>
              <w:t>Student</w:t>
            </w:r>
            <w:proofErr w:type="spellEnd"/>
            <w:r>
              <w:rPr>
                <w:rFonts w:asciiTheme="majorHAnsi" w:eastAsia="Arial" w:hAnsiTheme="majorHAnsi" w:cs="Arial"/>
                <w:b/>
                <w:sz w:val="24"/>
                <w:lang w:val="tr-TR"/>
              </w:rPr>
              <w:t>(</w:t>
            </w:r>
            <w:r>
              <w:rPr>
                <w:rFonts w:asciiTheme="majorHAnsi" w:eastAsia="Arial" w:hAnsiTheme="majorHAnsi" w:cs="Arial"/>
                <w:b/>
                <w:sz w:val="24"/>
                <w:lang w:val="en-US"/>
              </w:rPr>
              <w:t>s)</w:t>
            </w:r>
          </w:p>
        </w:tc>
        <w:tc>
          <w:tcPr>
            <w:tcW w:w="5549" w:type="dxa"/>
            <w:tcBorders>
              <w:top w:val="outset" w:sz="6" w:space="0" w:color="000000"/>
              <w:left w:val="outset" w:sz="6" w:space="0" w:color="000000"/>
              <w:bottom w:val="outset" w:sz="6" w:space="0" w:color="000000"/>
              <w:right w:val="outset" w:sz="6" w:space="0" w:color="000000"/>
            </w:tcBorders>
            <w:vAlign w:val="center"/>
          </w:tcPr>
          <w:p w14:paraId="0189AF82" w14:textId="77777777" w:rsidR="00BF68CD" w:rsidRDefault="00000000">
            <w:proofErr w:type="spellStart"/>
            <w:r>
              <w:t>Kadir</w:t>
            </w:r>
            <w:proofErr w:type="spellEnd"/>
            <w:r>
              <w:t xml:space="preserve"> </w:t>
            </w:r>
            <w:proofErr w:type="spellStart"/>
            <w:r>
              <w:t>Yigit</w:t>
            </w:r>
            <w:proofErr w:type="spellEnd"/>
            <w:r>
              <w:t xml:space="preserve"> </w:t>
            </w:r>
            <w:proofErr w:type="spellStart"/>
            <w:r>
              <w:t>Ozcelik</w:t>
            </w:r>
            <w:proofErr w:type="spellEnd"/>
            <w:r>
              <w:t xml:space="preserve"> (79975)</w:t>
            </w:r>
            <w:r>
              <w:br/>
            </w:r>
            <w:proofErr w:type="spellStart"/>
            <w:r>
              <w:t>Serdar</w:t>
            </w:r>
            <w:proofErr w:type="spellEnd"/>
            <w:r>
              <w:t xml:space="preserve"> </w:t>
            </w:r>
            <w:proofErr w:type="spellStart"/>
            <w:r>
              <w:t>Yengil</w:t>
            </w:r>
            <w:proofErr w:type="spellEnd"/>
            <w:r>
              <w:t xml:space="preserve"> (80232)</w:t>
            </w:r>
            <w:r>
              <w:br/>
              <w:t>Batuhan Karaman (79791)</w:t>
            </w:r>
            <w:r>
              <w:br/>
            </w:r>
            <w:proofErr w:type="spellStart"/>
            <w:r>
              <w:t>Ata</w:t>
            </w:r>
            <w:proofErr w:type="spellEnd"/>
            <w:r>
              <w:t xml:space="preserve"> </w:t>
            </w:r>
            <w:proofErr w:type="spellStart"/>
            <w:r>
              <w:t>Berke</w:t>
            </w:r>
            <w:proofErr w:type="spellEnd"/>
            <w:r>
              <w:t xml:space="preserve"> </w:t>
            </w:r>
            <w:proofErr w:type="spellStart"/>
            <w:r>
              <w:t>Goktekin</w:t>
            </w:r>
            <w:proofErr w:type="spellEnd"/>
            <w:r>
              <w:t xml:space="preserve"> (80277)</w:t>
            </w:r>
          </w:p>
        </w:tc>
      </w:tr>
      <w:tr w:rsidR="00B42941" w14:paraId="0CFAC17C" w14:textId="77777777">
        <w:trPr>
          <w:trHeight w:val="451"/>
        </w:trPr>
        <w:tc>
          <w:tcPr>
            <w:tcW w:w="3855" w:type="dxa"/>
            <w:tcBorders>
              <w:top w:val="outset" w:sz="6" w:space="0" w:color="000000"/>
              <w:left w:val="outset" w:sz="6" w:space="0" w:color="000000"/>
              <w:bottom w:val="outset" w:sz="6" w:space="0" w:color="000000"/>
              <w:right w:val="outset" w:sz="6" w:space="0" w:color="000000"/>
            </w:tcBorders>
            <w:vAlign w:val="center"/>
          </w:tcPr>
          <w:p w14:paraId="290B274A" w14:textId="77777777" w:rsidR="00B42941" w:rsidRDefault="00000000">
            <w:pPr>
              <w:shd w:val="clear" w:color="auto" w:fill="FFFFFF"/>
              <w:rPr>
                <w:rFonts w:asciiTheme="majorHAnsi" w:hAnsiTheme="majorHAnsi" w:cs="Arial"/>
                <w:sz w:val="24"/>
              </w:rPr>
            </w:pPr>
            <w:r>
              <w:rPr>
                <w:rFonts w:asciiTheme="majorHAnsi" w:eastAsia="Arial" w:hAnsiTheme="majorHAnsi" w:cs="Arial"/>
                <w:b/>
                <w:sz w:val="24"/>
                <w:lang w:val="en-US"/>
              </w:rPr>
              <w:t>Project Advisor</w:t>
            </w:r>
            <w:r>
              <w:rPr>
                <w:rFonts w:asciiTheme="majorHAnsi" w:eastAsia="Arial" w:hAnsiTheme="majorHAnsi" w:cs="Arial"/>
                <w:b/>
                <w:sz w:val="24"/>
              </w:rPr>
              <w:t>:</w:t>
            </w:r>
            <w:r>
              <w:rPr>
                <w:rFonts w:asciiTheme="majorHAnsi" w:hAnsiTheme="majorHAnsi" w:cs="Arial"/>
                <w:sz w:val="24"/>
              </w:rPr>
              <w:t xml:space="preserve"> </w:t>
            </w:r>
          </w:p>
        </w:tc>
        <w:tc>
          <w:tcPr>
            <w:tcW w:w="5549" w:type="dxa"/>
            <w:tcBorders>
              <w:top w:val="outset" w:sz="6" w:space="0" w:color="000000"/>
              <w:left w:val="outset" w:sz="6" w:space="0" w:color="000000"/>
              <w:bottom w:val="outset" w:sz="6" w:space="0" w:color="000000"/>
              <w:right w:val="outset" w:sz="6" w:space="0" w:color="000000"/>
            </w:tcBorders>
            <w:vAlign w:val="center"/>
          </w:tcPr>
          <w:p w14:paraId="2BEF0E0D" w14:textId="74B9868A" w:rsidR="00BF68CD" w:rsidRDefault="00000000">
            <w:proofErr w:type="spellStart"/>
            <w:r>
              <w:t>Bar</w:t>
            </w:r>
            <w:r w:rsidR="00DD206D">
              <w:rPr>
                <w:lang w:val="tr-TR"/>
              </w:rPr>
              <w:t>ış</w:t>
            </w:r>
            <w:proofErr w:type="spellEnd"/>
            <w:r>
              <w:t xml:space="preserve"> </w:t>
            </w:r>
            <w:proofErr w:type="spellStart"/>
            <w:r>
              <w:t>Akg</w:t>
            </w:r>
            <w:proofErr w:type="spellEnd"/>
            <w:r w:rsidR="00DD206D">
              <w:rPr>
                <w:lang w:val="tr-TR"/>
              </w:rPr>
              <w:t>ü</w:t>
            </w:r>
            <w:r>
              <w:t>n</w:t>
            </w:r>
          </w:p>
        </w:tc>
      </w:tr>
    </w:tbl>
    <w:p w14:paraId="0ADD6916" w14:textId="0CE21978" w:rsidR="00B42941" w:rsidRDefault="00000000">
      <w:pPr>
        <w:pStyle w:val="Heading6"/>
        <w:spacing w:before="240" w:afterAutospacing="1"/>
        <w:ind w:left="0" w:right="91"/>
        <w:rPr>
          <w:rFonts w:asciiTheme="majorHAnsi" w:hAnsiTheme="majorHAnsi"/>
        </w:rPr>
      </w:pPr>
      <w:proofErr w:type="spellStart"/>
      <w:r>
        <w:rPr>
          <w:rFonts w:asciiTheme="majorHAnsi" w:eastAsia="Arial" w:hAnsiTheme="majorHAnsi" w:cs="Arial"/>
          <w:sz w:val="24"/>
          <w:u w:val="single"/>
        </w:rPr>
        <w:t>Description</w:t>
      </w:r>
      <w:proofErr w:type="spellEnd"/>
      <w:r>
        <w:rPr>
          <w:rFonts w:asciiTheme="majorHAnsi" w:eastAsia="Arial" w:hAnsiTheme="majorHAnsi" w:cs="Arial"/>
          <w:sz w:val="24"/>
          <w:u w:val="single"/>
        </w:rPr>
        <w:t xml:space="preserve"> </w:t>
      </w:r>
      <w:proofErr w:type="spellStart"/>
      <w:r>
        <w:rPr>
          <w:rFonts w:asciiTheme="majorHAnsi" w:eastAsia="Arial" w:hAnsiTheme="majorHAnsi" w:cs="Arial"/>
          <w:sz w:val="24"/>
          <w:u w:val="single"/>
        </w:rPr>
        <w:t>of</w:t>
      </w:r>
      <w:proofErr w:type="spellEnd"/>
      <w:r>
        <w:rPr>
          <w:rFonts w:asciiTheme="majorHAnsi" w:eastAsia="Arial" w:hAnsiTheme="majorHAnsi" w:cs="Arial"/>
          <w:sz w:val="24"/>
          <w:u w:val="single"/>
        </w:rPr>
        <w:t xml:space="preserve"> </w:t>
      </w:r>
      <w:proofErr w:type="spellStart"/>
      <w:r>
        <w:rPr>
          <w:rFonts w:asciiTheme="majorHAnsi" w:eastAsia="Arial" w:hAnsiTheme="majorHAnsi" w:cs="Arial"/>
          <w:sz w:val="24"/>
          <w:u w:val="single"/>
        </w:rPr>
        <w:t>the</w:t>
      </w:r>
      <w:proofErr w:type="spellEnd"/>
      <w:r>
        <w:rPr>
          <w:rFonts w:asciiTheme="majorHAnsi" w:eastAsia="Arial" w:hAnsiTheme="majorHAnsi" w:cs="Arial"/>
          <w:sz w:val="24"/>
          <w:u w:val="single"/>
        </w:rPr>
        <w:t xml:space="preserve"> </w:t>
      </w:r>
      <w:proofErr w:type="gramStart"/>
      <w:r>
        <w:rPr>
          <w:rFonts w:asciiTheme="majorHAnsi" w:eastAsia="Arial" w:hAnsiTheme="majorHAnsi" w:cs="Arial"/>
          <w:sz w:val="24"/>
          <w:u w:val="single"/>
        </w:rPr>
        <w:t>Project</w:t>
      </w:r>
      <w:r>
        <w:rPr>
          <w:rFonts w:asciiTheme="majorHAnsi" w:eastAsia="Arial" w:hAnsiTheme="majorHAnsi" w:cs="Arial"/>
          <w:sz w:val="24"/>
        </w:rPr>
        <w:t xml:space="preserve"> :</w:t>
      </w:r>
      <w:proofErr w:type="gramEnd"/>
      <w:r>
        <w:rPr>
          <w:rFonts w:asciiTheme="majorHAnsi" w:hAnsiTheme="majorHAnsi"/>
        </w:rPr>
        <w:t xml:space="preserve"> </w:t>
      </w:r>
    </w:p>
    <w:p w14:paraId="2FBC8745" w14:textId="77777777" w:rsidR="00A06F47" w:rsidRPr="00A06F47" w:rsidRDefault="00A06F47" w:rsidP="00A06F47">
      <w:pPr>
        <w:pStyle w:val="Hrpb0"/>
        <w:rPr>
          <w:lang w:val="en-TR"/>
        </w:rPr>
      </w:pPr>
      <w:r w:rsidRPr="00A06F47">
        <w:rPr>
          <w:lang w:val="en-TR"/>
        </w:rPr>
        <w:t>This project is a platform for AI-powered text adventure games where players use natural language to interact with LLM-narrated stories. The platform will support multiple game types and universes (noir detective, cyberpunk, fantasy, horror, and more). The LLM acts only as the narrator while a Python engine serves as the referee, holding all game rules and state. The LLM can only affect the game world through validated function calls. Every playthrough is unique because the AI generates a fresh scenario each time. The sandbox is enforced through three layers: system prompt constraints, function call gating, and a structured JSON scenario schema. Key features include procedural story generation, AI visual generation for each scene, and multiplayer co-op mode with a queue-based turn system where players assume different roles in the same mystery.</w:t>
      </w:r>
    </w:p>
    <w:p w14:paraId="55EBC8CF" w14:textId="77777777" w:rsidR="00B42941" w:rsidRDefault="00B42941">
      <w:pPr>
        <w:pStyle w:val="Hrpb0"/>
        <w:rPr>
          <w:rFonts w:asciiTheme="majorHAnsi" w:hAnsiTheme="majorHAnsi"/>
          <w:lang w:val="en-US"/>
        </w:rPr>
      </w:pPr>
    </w:p>
    <w:p w14:paraId="5183A130" w14:textId="77777777" w:rsidR="00B42941" w:rsidRDefault="00B42941">
      <w:pPr>
        <w:pStyle w:val="Hrpb0"/>
        <w:rPr>
          <w:rFonts w:asciiTheme="majorHAnsi" w:hAnsiTheme="majorHAnsi"/>
          <w:lang w:val="en-US"/>
        </w:rPr>
      </w:pPr>
    </w:p>
    <w:p w14:paraId="41CB8F2C" w14:textId="77777777" w:rsidR="00B42941" w:rsidRDefault="00B42941">
      <w:pPr>
        <w:pStyle w:val="Hrpb0"/>
        <w:rPr>
          <w:rFonts w:asciiTheme="majorHAnsi" w:hAnsiTheme="majorHAnsi"/>
          <w:lang w:val="en-US"/>
        </w:rPr>
      </w:pPr>
    </w:p>
    <w:p w14:paraId="39405191" w14:textId="03E1F222" w:rsidR="00B42941" w:rsidRDefault="00000000">
      <w:pPr>
        <w:pStyle w:val="Hrpb0"/>
        <w:spacing w:after="120"/>
        <w:rPr>
          <w:rFonts w:asciiTheme="majorHAnsi" w:hAnsiTheme="majorHAnsi"/>
          <w:lang w:val="en-US"/>
        </w:rPr>
      </w:pPr>
      <w:r>
        <w:rPr>
          <w:rFonts w:asciiTheme="majorHAnsi" w:eastAsia="Arial" w:hAnsiTheme="majorHAnsi" w:cs="Arial"/>
          <w:b/>
          <w:sz w:val="24"/>
          <w:u w:val="single"/>
          <w:lang w:val="en-US"/>
        </w:rPr>
        <w:t>Estimated Content</w:t>
      </w:r>
    </w:p>
    <w:tbl>
      <w:tblPr>
        <w:tblStyle w:val="TableGrid"/>
        <w:tblW w:w="7128" w:type="dxa"/>
        <w:jc w:val="center"/>
        <w:tblLook w:val="04A0" w:firstRow="1" w:lastRow="0" w:firstColumn="1" w:lastColumn="0" w:noHBand="0" w:noVBand="1"/>
      </w:tblPr>
      <w:tblGrid>
        <w:gridCol w:w="3509"/>
        <w:gridCol w:w="3619"/>
      </w:tblGrid>
      <w:tr w:rsidR="00B42941" w14:paraId="7180879C" w14:textId="77777777">
        <w:trPr>
          <w:jc w:val="center"/>
        </w:trPr>
        <w:tc>
          <w:tcPr>
            <w:tcW w:w="3509" w:type="dxa"/>
          </w:tcPr>
          <w:p w14:paraId="7386058F" w14:textId="77777777" w:rsidR="00B42941" w:rsidRDefault="00000000">
            <w:pPr>
              <w:pStyle w:val="Hrpb0"/>
              <w:shd w:val="clear" w:color="auto" w:fill="auto"/>
              <w:jc w:val="center"/>
              <w:rPr>
                <w:rFonts w:asciiTheme="majorHAnsi" w:hAnsiTheme="majorHAnsi"/>
                <w:b/>
                <w:lang w:val="en-US"/>
              </w:rPr>
            </w:pPr>
            <w:r>
              <w:rPr>
                <w:rFonts w:asciiTheme="majorHAnsi" w:hAnsiTheme="majorHAnsi"/>
                <w:b/>
                <w:lang w:val="en-US"/>
              </w:rPr>
              <w:t>Software</w:t>
            </w:r>
          </w:p>
        </w:tc>
        <w:tc>
          <w:tcPr>
            <w:tcW w:w="3618" w:type="dxa"/>
          </w:tcPr>
          <w:p w14:paraId="77902FA3" w14:textId="6DB66C89" w:rsidR="00B42941" w:rsidRDefault="00000000">
            <w:pPr>
              <w:pStyle w:val="Hrpb0"/>
              <w:shd w:val="clear" w:color="auto" w:fill="auto"/>
              <w:jc w:val="center"/>
              <w:rPr>
                <w:rFonts w:asciiTheme="majorHAnsi" w:hAnsiTheme="majorHAnsi"/>
                <w:b/>
                <w:lang w:val="en-US"/>
              </w:rPr>
            </w:pPr>
            <w:r>
              <w:rPr>
                <w:rFonts w:asciiTheme="majorHAnsi" w:hAnsiTheme="majorHAnsi"/>
                <w:b/>
                <w:lang w:val="en-US"/>
              </w:rPr>
              <w:t>Hardware</w:t>
            </w:r>
          </w:p>
        </w:tc>
      </w:tr>
      <w:tr w:rsidR="00B42941" w14:paraId="791BB2FD" w14:textId="77777777">
        <w:trPr>
          <w:trHeight w:val="391"/>
          <w:jc w:val="center"/>
        </w:trPr>
        <w:tc>
          <w:tcPr>
            <w:tcW w:w="3509" w:type="dxa"/>
          </w:tcPr>
          <w:p w14:paraId="6ADF4E33" w14:textId="77777777" w:rsidR="00BF68CD" w:rsidRDefault="00000000">
            <w:r>
              <w:t>100%</w:t>
            </w:r>
          </w:p>
        </w:tc>
        <w:tc>
          <w:tcPr>
            <w:tcW w:w="3618" w:type="dxa"/>
          </w:tcPr>
          <w:p w14:paraId="13C7F556" w14:textId="77777777" w:rsidR="00BF68CD" w:rsidRDefault="00000000">
            <w:r>
              <w:t>0%</w:t>
            </w:r>
          </w:p>
        </w:tc>
      </w:tr>
    </w:tbl>
    <w:p w14:paraId="36AE9071" w14:textId="77777777" w:rsidR="00B42941" w:rsidRDefault="00000000">
      <w:pPr>
        <w:pStyle w:val="Hrpb0"/>
        <w:rPr>
          <w:rFonts w:asciiTheme="majorHAnsi" w:hAnsiTheme="majorHAnsi"/>
          <w:lang w:val="tr-TR"/>
        </w:rPr>
      </w:pPr>
      <w:r>
        <w:rPr>
          <w:rFonts w:asciiTheme="majorHAnsi" w:hAnsiTheme="majorHAnsi"/>
        </w:rPr>
        <w:t xml:space="preserve"> </w:t>
      </w:r>
    </w:p>
    <w:p w14:paraId="61E8148B" w14:textId="77777777" w:rsidR="00B42941" w:rsidRDefault="00000000">
      <w:pPr>
        <w:pStyle w:val="Heading6"/>
        <w:spacing w:before="0" w:after="120"/>
        <w:ind w:left="0" w:right="0"/>
        <w:rPr>
          <w:rFonts w:asciiTheme="majorHAnsi" w:hAnsiTheme="majorHAnsi"/>
        </w:rPr>
      </w:pPr>
      <w:r>
        <w:rPr>
          <w:rFonts w:asciiTheme="majorHAnsi" w:eastAsia="Arial" w:hAnsiTheme="majorHAnsi" w:cs="Arial"/>
          <w:bCs w:val="0"/>
          <w:sz w:val="24"/>
          <w:szCs w:val="24"/>
          <w:u w:val="single"/>
          <w:lang w:val="en-US"/>
        </w:rPr>
        <w:t xml:space="preserve">Signed by: </w:t>
      </w:r>
      <w:r>
        <w:rPr>
          <w:rFonts w:asciiTheme="majorHAnsi" w:hAnsiTheme="majorHAnsi"/>
        </w:rPr>
        <w:t xml:space="preserve">    </w:t>
      </w:r>
    </w:p>
    <w:tbl>
      <w:tblPr>
        <w:tblW w:w="9360" w:type="dxa"/>
        <w:tblCellMar>
          <w:top w:w="45" w:type="dxa"/>
          <w:left w:w="45" w:type="dxa"/>
          <w:bottom w:w="45" w:type="dxa"/>
          <w:right w:w="45" w:type="dxa"/>
        </w:tblCellMar>
        <w:tblLook w:val="0000" w:firstRow="0" w:lastRow="0" w:firstColumn="0" w:lastColumn="0" w:noHBand="0" w:noVBand="0"/>
      </w:tblPr>
      <w:tblGrid>
        <w:gridCol w:w="1053"/>
        <w:gridCol w:w="1521"/>
        <w:gridCol w:w="1496"/>
        <w:gridCol w:w="1498"/>
        <w:gridCol w:w="1496"/>
        <w:gridCol w:w="2296"/>
      </w:tblGrid>
      <w:tr w:rsidR="00B42941" w14:paraId="2C398882" w14:textId="77777777">
        <w:tc>
          <w:tcPr>
            <w:tcW w:w="1052" w:type="dxa"/>
            <w:tcBorders>
              <w:top w:val="outset" w:sz="6" w:space="0" w:color="000000"/>
              <w:left w:val="outset" w:sz="6" w:space="0" w:color="000000"/>
              <w:bottom w:val="outset" w:sz="6" w:space="0" w:color="000000"/>
              <w:right w:val="outset" w:sz="6" w:space="0" w:color="000000"/>
            </w:tcBorders>
            <w:vAlign w:val="center"/>
          </w:tcPr>
          <w:p w14:paraId="1F68FC01" w14:textId="77777777" w:rsidR="00B42941" w:rsidRDefault="00B42941">
            <w:pPr>
              <w:shd w:val="clear" w:color="auto" w:fill="FFFFFF"/>
              <w:rPr>
                <w:rFonts w:asciiTheme="majorHAnsi" w:hAnsiTheme="majorHAnsi"/>
                <w:lang w:val="tr-TR"/>
              </w:rPr>
            </w:pPr>
          </w:p>
        </w:tc>
        <w:tc>
          <w:tcPr>
            <w:tcW w:w="1521" w:type="dxa"/>
            <w:tcBorders>
              <w:top w:val="outset" w:sz="6" w:space="0" w:color="000000"/>
              <w:left w:val="outset" w:sz="6" w:space="0" w:color="000000"/>
              <w:bottom w:val="outset" w:sz="6" w:space="0" w:color="000000"/>
              <w:right w:val="outset" w:sz="6" w:space="0" w:color="000000"/>
            </w:tcBorders>
          </w:tcPr>
          <w:p w14:paraId="19986E3C" w14:textId="42597A0B" w:rsidR="00B42941" w:rsidRDefault="00000000">
            <w:pPr>
              <w:shd w:val="clear" w:color="auto" w:fill="FFFFFF"/>
              <w:rPr>
                <w:rFonts w:asciiTheme="majorHAnsi" w:hAnsiTheme="majorHAnsi"/>
                <w:b/>
                <w:sz w:val="24"/>
                <w:lang w:val="en-US"/>
              </w:rPr>
            </w:pPr>
            <w:r>
              <w:rPr>
                <w:rFonts w:asciiTheme="majorHAnsi" w:hAnsiTheme="majorHAnsi"/>
                <w:b/>
                <w:sz w:val="24"/>
                <w:lang w:val="en-US"/>
              </w:rPr>
              <w:t>Student 1</w:t>
            </w:r>
          </w:p>
        </w:tc>
        <w:tc>
          <w:tcPr>
            <w:tcW w:w="1496" w:type="dxa"/>
            <w:tcBorders>
              <w:top w:val="outset" w:sz="6" w:space="0" w:color="000000"/>
              <w:left w:val="outset" w:sz="6" w:space="0" w:color="000000"/>
              <w:bottom w:val="outset" w:sz="6" w:space="0" w:color="000000"/>
              <w:right w:val="outset" w:sz="6" w:space="0" w:color="000000"/>
            </w:tcBorders>
          </w:tcPr>
          <w:p w14:paraId="07C9AC4C" w14:textId="2F36B6B4" w:rsidR="00B42941" w:rsidRDefault="00000000">
            <w:pPr>
              <w:shd w:val="clear" w:color="auto" w:fill="FFFFFF"/>
              <w:rPr>
                <w:rFonts w:asciiTheme="majorHAnsi" w:hAnsiTheme="majorHAnsi"/>
                <w:b/>
                <w:sz w:val="24"/>
                <w:lang w:val="en-US"/>
              </w:rPr>
            </w:pPr>
            <w:r>
              <w:rPr>
                <w:rFonts w:asciiTheme="majorHAnsi" w:hAnsiTheme="majorHAnsi"/>
                <w:b/>
                <w:sz w:val="24"/>
                <w:lang w:val="en-US"/>
              </w:rPr>
              <w:t>Student 2</w:t>
            </w:r>
          </w:p>
        </w:tc>
        <w:tc>
          <w:tcPr>
            <w:tcW w:w="1498" w:type="dxa"/>
            <w:tcBorders>
              <w:top w:val="outset" w:sz="6" w:space="0" w:color="000000"/>
              <w:left w:val="outset" w:sz="6" w:space="0" w:color="000000"/>
              <w:bottom w:val="outset" w:sz="6" w:space="0" w:color="000000"/>
              <w:right w:val="outset" w:sz="6" w:space="0" w:color="000000"/>
            </w:tcBorders>
          </w:tcPr>
          <w:p w14:paraId="5EE3916F" w14:textId="27EA60E3" w:rsidR="00B42941" w:rsidRDefault="00000000">
            <w:pPr>
              <w:shd w:val="clear" w:color="auto" w:fill="FFFFFF"/>
              <w:rPr>
                <w:rFonts w:asciiTheme="majorHAnsi" w:hAnsiTheme="majorHAnsi"/>
                <w:b/>
                <w:bCs/>
                <w:sz w:val="24"/>
                <w:lang w:val="en-US"/>
              </w:rPr>
            </w:pPr>
            <w:r>
              <w:rPr>
                <w:rFonts w:asciiTheme="majorHAnsi" w:hAnsiTheme="majorHAnsi"/>
                <w:b/>
                <w:bCs/>
                <w:sz w:val="24"/>
                <w:lang w:val="en-US"/>
              </w:rPr>
              <w:t>Student 3</w:t>
            </w:r>
          </w:p>
          <w:p w14:paraId="5B4F4782" w14:textId="33BF1604" w:rsidR="00B42941" w:rsidRDefault="00B42941">
            <w:pPr>
              <w:shd w:val="clear" w:color="auto" w:fill="FFFFFF"/>
              <w:rPr>
                <w:b/>
                <w:bCs/>
                <w:color w:val="000000" w:themeColor="text1"/>
                <w:sz w:val="24"/>
                <w:lang w:val="en-US"/>
              </w:rPr>
            </w:pPr>
          </w:p>
        </w:tc>
        <w:tc>
          <w:tcPr>
            <w:tcW w:w="1496" w:type="dxa"/>
            <w:tcBorders>
              <w:top w:val="outset" w:sz="6" w:space="0" w:color="000000"/>
              <w:left w:val="outset" w:sz="6" w:space="0" w:color="000000"/>
              <w:bottom w:val="outset" w:sz="6" w:space="0" w:color="000000"/>
              <w:right w:val="outset" w:sz="6" w:space="0" w:color="000000"/>
            </w:tcBorders>
          </w:tcPr>
          <w:p w14:paraId="0B772D8E" w14:textId="77777777" w:rsidR="00B42941" w:rsidRDefault="00000000">
            <w:pPr>
              <w:shd w:val="clear" w:color="auto" w:fill="FFFFFF"/>
              <w:rPr>
                <w:rFonts w:asciiTheme="majorHAnsi" w:hAnsiTheme="majorHAnsi"/>
                <w:b/>
                <w:bCs/>
                <w:sz w:val="24"/>
                <w:lang w:val="en-US"/>
              </w:rPr>
            </w:pPr>
            <w:r>
              <w:rPr>
                <w:rFonts w:asciiTheme="majorHAnsi" w:hAnsiTheme="majorHAnsi"/>
                <w:b/>
                <w:bCs/>
                <w:sz w:val="24"/>
                <w:lang w:val="en-US"/>
              </w:rPr>
              <w:t>Student 4</w:t>
            </w:r>
          </w:p>
        </w:tc>
        <w:tc>
          <w:tcPr>
            <w:tcW w:w="2296" w:type="dxa"/>
            <w:tcBorders>
              <w:top w:val="outset" w:sz="6" w:space="0" w:color="000000"/>
              <w:left w:val="outset" w:sz="6" w:space="0" w:color="000000"/>
              <w:bottom w:val="outset" w:sz="6" w:space="0" w:color="000000"/>
              <w:right w:val="outset" w:sz="6" w:space="0" w:color="000000"/>
            </w:tcBorders>
            <w:vAlign w:val="center"/>
          </w:tcPr>
          <w:p w14:paraId="761B6691" w14:textId="77777777" w:rsidR="00B42941" w:rsidRDefault="00000000">
            <w:pPr>
              <w:shd w:val="clear" w:color="auto" w:fill="FFFFFF"/>
              <w:rPr>
                <w:rFonts w:asciiTheme="majorHAnsi" w:hAnsiTheme="majorHAnsi"/>
                <w:b/>
                <w:sz w:val="24"/>
              </w:rPr>
            </w:pPr>
            <w:r>
              <w:rPr>
                <w:rFonts w:asciiTheme="majorHAnsi" w:hAnsiTheme="majorHAnsi"/>
                <w:b/>
                <w:sz w:val="24"/>
                <w:lang w:val="en-US"/>
              </w:rPr>
              <w:t>Project Advisor</w:t>
            </w:r>
            <w:r>
              <w:rPr>
                <w:rFonts w:asciiTheme="majorHAnsi" w:hAnsiTheme="majorHAnsi"/>
                <w:b/>
                <w:sz w:val="24"/>
              </w:rPr>
              <w:t xml:space="preserve"> </w:t>
            </w:r>
          </w:p>
          <w:p w14:paraId="143ABB8B" w14:textId="77777777" w:rsidR="00B42941" w:rsidRDefault="00000000">
            <w:pPr>
              <w:shd w:val="clear" w:color="auto" w:fill="FFFFFF"/>
              <w:rPr>
                <w:rFonts w:asciiTheme="majorHAnsi" w:hAnsiTheme="majorHAnsi"/>
                <w:lang w:val="tr-TR"/>
              </w:rPr>
            </w:pPr>
            <w:r>
              <w:rPr>
                <w:rFonts w:asciiTheme="majorHAnsi" w:hAnsiTheme="majorHAnsi"/>
                <w:b/>
                <w:sz w:val="22"/>
                <w:lang w:val="tr-TR"/>
              </w:rPr>
              <w:t>(</w:t>
            </w:r>
            <w:proofErr w:type="spellStart"/>
            <w:r>
              <w:rPr>
                <w:rFonts w:asciiTheme="majorHAnsi" w:hAnsiTheme="majorHAnsi"/>
                <w:b/>
                <w:sz w:val="22"/>
                <w:lang w:val="tr-TR"/>
              </w:rPr>
              <w:t>Faculty</w:t>
            </w:r>
            <w:proofErr w:type="spellEnd"/>
            <w:r>
              <w:rPr>
                <w:rFonts w:asciiTheme="majorHAnsi" w:hAnsiTheme="majorHAnsi"/>
                <w:b/>
                <w:sz w:val="22"/>
                <w:lang w:val="tr-TR"/>
              </w:rPr>
              <w:t xml:space="preserve"> </w:t>
            </w:r>
            <w:proofErr w:type="spellStart"/>
            <w:r>
              <w:rPr>
                <w:rFonts w:asciiTheme="majorHAnsi" w:hAnsiTheme="majorHAnsi"/>
                <w:b/>
                <w:sz w:val="22"/>
                <w:lang w:val="tr-TR"/>
              </w:rPr>
              <w:t>or</w:t>
            </w:r>
            <w:proofErr w:type="spellEnd"/>
            <w:r>
              <w:rPr>
                <w:rFonts w:asciiTheme="majorHAnsi" w:hAnsiTheme="majorHAnsi"/>
                <w:b/>
                <w:sz w:val="22"/>
                <w:lang w:val="tr-TR"/>
              </w:rPr>
              <w:t xml:space="preserve"> </w:t>
            </w:r>
            <w:proofErr w:type="spellStart"/>
            <w:r>
              <w:rPr>
                <w:rFonts w:asciiTheme="majorHAnsi" w:hAnsiTheme="majorHAnsi"/>
                <w:b/>
                <w:sz w:val="22"/>
                <w:lang w:val="tr-TR"/>
              </w:rPr>
              <w:t>Company</w:t>
            </w:r>
            <w:proofErr w:type="spellEnd"/>
            <w:r>
              <w:rPr>
                <w:rFonts w:asciiTheme="majorHAnsi" w:hAnsiTheme="majorHAnsi"/>
                <w:b/>
                <w:sz w:val="22"/>
                <w:lang w:val="tr-TR"/>
              </w:rPr>
              <w:t>)</w:t>
            </w:r>
          </w:p>
        </w:tc>
      </w:tr>
      <w:tr w:rsidR="00B42941" w14:paraId="3031D6D7" w14:textId="77777777">
        <w:trPr>
          <w:trHeight w:val="448"/>
        </w:trPr>
        <w:tc>
          <w:tcPr>
            <w:tcW w:w="1052" w:type="dxa"/>
            <w:tcBorders>
              <w:top w:val="outset" w:sz="6" w:space="0" w:color="000000"/>
              <w:left w:val="outset" w:sz="6" w:space="0" w:color="000000"/>
              <w:bottom w:val="outset" w:sz="6" w:space="0" w:color="000000"/>
              <w:right w:val="outset" w:sz="6" w:space="0" w:color="000000"/>
            </w:tcBorders>
            <w:vAlign w:val="center"/>
          </w:tcPr>
          <w:p w14:paraId="3636A1DE" w14:textId="77777777" w:rsidR="00B42941" w:rsidRDefault="00000000">
            <w:pPr>
              <w:shd w:val="clear" w:color="auto" w:fill="FFFFFF"/>
              <w:rPr>
                <w:rFonts w:asciiTheme="majorHAnsi" w:hAnsiTheme="majorHAnsi"/>
              </w:rPr>
            </w:pPr>
            <w:r>
              <w:rPr>
                <w:rFonts w:asciiTheme="majorHAnsi" w:hAnsiTheme="majorHAnsi"/>
                <w:b/>
                <w:lang w:val="tr-TR"/>
              </w:rPr>
              <w:t>Name</w:t>
            </w:r>
            <w:r>
              <w:rPr>
                <w:rFonts w:asciiTheme="majorHAnsi" w:hAnsiTheme="majorHAnsi"/>
                <w:b/>
              </w:rPr>
              <w:t>:</w:t>
            </w:r>
            <w:r>
              <w:rPr>
                <w:rFonts w:asciiTheme="majorHAnsi" w:hAnsiTheme="majorHAnsi"/>
                <w:b/>
              </w:rPr>
              <w:br/>
            </w:r>
          </w:p>
        </w:tc>
        <w:tc>
          <w:tcPr>
            <w:tcW w:w="1521" w:type="dxa"/>
            <w:tcBorders>
              <w:top w:val="outset" w:sz="6" w:space="0" w:color="000000"/>
              <w:left w:val="outset" w:sz="6" w:space="0" w:color="000000"/>
              <w:bottom w:val="outset" w:sz="6" w:space="0" w:color="000000"/>
              <w:right w:val="outset" w:sz="6" w:space="0" w:color="000000"/>
            </w:tcBorders>
          </w:tcPr>
          <w:p w14:paraId="68EC95CA" w14:textId="75110975" w:rsidR="00BF68CD" w:rsidRDefault="00000000">
            <w:proofErr w:type="spellStart"/>
            <w:r>
              <w:t>Kadir</w:t>
            </w:r>
            <w:proofErr w:type="spellEnd"/>
            <w:r>
              <w:t xml:space="preserve"> </w:t>
            </w:r>
            <w:proofErr w:type="spellStart"/>
            <w:r>
              <w:t>Yigit</w:t>
            </w:r>
            <w:proofErr w:type="spellEnd"/>
            <w:r>
              <w:t xml:space="preserve"> </w:t>
            </w:r>
            <w:proofErr w:type="spellStart"/>
            <w:r>
              <w:t>Ozcelik</w:t>
            </w:r>
            <w:proofErr w:type="spellEnd"/>
          </w:p>
        </w:tc>
        <w:tc>
          <w:tcPr>
            <w:tcW w:w="1496" w:type="dxa"/>
            <w:tcBorders>
              <w:top w:val="outset" w:sz="6" w:space="0" w:color="000000"/>
              <w:left w:val="outset" w:sz="6" w:space="0" w:color="000000"/>
              <w:bottom w:val="outset" w:sz="6" w:space="0" w:color="000000"/>
              <w:right w:val="outset" w:sz="6" w:space="0" w:color="000000"/>
            </w:tcBorders>
          </w:tcPr>
          <w:p w14:paraId="573B65E9" w14:textId="75C19165" w:rsidR="00BF68CD" w:rsidRDefault="00000000">
            <w:proofErr w:type="spellStart"/>
            <w:r>
              <w:t>Serdar</w:t>
            </w:r>
            <w:proofErr w:type="spellEnd"/>
            <w:r>
              <w:t xml:space="preserve"> </w:t>
            </w:r>
            <w:proofErr w:type="spellStart"/>
            <w:r>
              <w:t>Yengil</w:t>
            </w:r>
            <w:proofErr w:type="spellEnd"/>
          </w:p>
        </w:tc>
        <w:tc>
          <w:tcPr>
            <w:tcW w:w="1498" w:type="dxa"/>
            <w:tcBorders>
              <w:top w:val="outset" w:sz="6" w:space="0" w:color="000000"/>
              <w:left w:val="outset" w:sz="6" w:space="0" w:color="000000"/>
              <w:bottom w:val="outset" w:sz="6" w:space="0" w:color="000000"/>
              <w:right w:val="outset" w:sz="6" w:space="0" w:color="000000"/>
            </w:tcBorders>
          </w:tcPr>
          <w:p w14:paraId="1CC17B55" w14:textId="52935CF5" w:rsidR="00BF68CD" w:rsidRDefault="00000000">
            <w:r>
              <w:t>Batuhan Karaman</w:t>
            </w:r>
          </w:p>
        </w:tc>
        <w:tc>
          <w:tcPr>
            <w:tcW w:w="1496" w:type="dxa"/>
            <w:tcBorders>
              <w:top w:val="outset" w:sz="6" w:space="0" w:color="000000"/>
              <w:left w:val="outset" w:sz="6" w:space="0" w:color="000000"/>
              <w:bottom w:val="outset" w:sz="6" w:space="0" w:color="000000"/>
              <w:right w:val="outset" w:sz="6" w:space="0" w:color="000000"/>
            </w:tcBorders>
          </w:tcPr>
          <w:p w14:paraId="45A51DA2" w14:textId="77777777" w:rsidR="00BF68CD" w:rsidRDefault="00000000">
            <w:proofErr w:type="spellStart"/>
            <w:r>
              <w:t>Ata</w:t>
            </w:r>
            <w:proofErr w:type="spellEnd"/>
            <w:r>
              <w:t xml:space="preserve"> </w:t>
            </w:r>
            <w:proofErr w:type="spellStart"/>
            <w:r>
              <w:t>Berke</w:t>
            </w:r>
            <w:proofErr w:type="spellEnd"/>
            <w:r>
              <w:t xml:space="preserve"> </w:t>
            </w:r>
            <w:proofErr w:type="spellStart"/>
            <w:r>
              <w:t>Goktekin</w:t>
            </w:r>
            <w:proofErr w:type="spellEnd"/>
          </w:p>
        </w:tc>
        <w:tc>
          <w:tcPr>
            <w:tcW w:w="2296" w:type="dxa"/>
            <w:tcBorders>
              <w:top w:val="outset" w:sz="6" w:space="0" w:color="000000"/>
              <w:left w:val="outset" w:sz="6" w:space="0" w:color="000000"/>
              <w:bottom w:val="outset" w:sz="6" w:space="0" w:color="000000"/>
              <w:right w:val="outset" w:sz="6" w:space="0" w:color="000000"/>
            </w:tcBorders>
            <w:vAlign w:val="center"/>
          </w:tcPr>
          <w:p w14:paraId="6A6E9AB4" w14:textId="6175D8BC" w:rsidR="00BF68CD" w:rsidRPr="00DD206D" w:rsidRDefault="00000000">
            <w:pPr>
              <w:rPr>
                <w:lang w:val="tr-TR"/>
              </w:rPr>
            </w:pPr>
            <w:proofErr w:type="spellStart"/>
            <w:r>
              <w:t>Bar</w:t>
            </w:r>
            <w:r w:rsidR="00DD206D">
              <w:rPr>
                <w:lang w:val="tr-TR"/>
              </w:rPr>
              <w:t>ış</w:t>
            </w:r>
            <w:proofErr w:type="spellEnd"/>
            <w:r>
              <w:t xml:space="preserve"> </w:t>
            </w:r>
            <w:proofErr w:type="spellStart"/>
            <w:r>
              <w:t>Ak</w:t>
            </w:r>
            <w:r w:rsidR="00DD206D">
              <w:t>gün</w:t>
            </w:r>
            <w:proofErr w:type="spellEnd"/>
          </w:p>
        </w:tc>
      </w:tr>
      <w:tr w:rsidR="00B42941" w14:paraId="164A7B6D" w14:textId="77777777">
        <w:tc>
          <w:tcPr>
            <w:tcW w:w="1052" w:type="dxa"/>
            <w:tcBorders>
              <w:top w:val="outset" w:sz="6" w:space="0" w:color="000000"/>
              <w:left w:val="outset" w:sz="6" w:space="0" w:color="000000"/>
              <w:bottom w:val="outset" w:sz="6" w:space="0" w:color="000000"/>
              <w:right w:val="outset" w:sz="6" w:space="0" w:color="000000"/>
            </w:tcBorders>
            <w:vAlign w:val="center"/>
          </w:tcPr>
          <w:p w14:paraId="030BBBB8" w14:textId="77777777" w:rsidR="00B42941" w:rsidRDefault="00000000">
            <w:pPr>
              <w:shd w:val="clear" w:color="auto" w:fill="FFFFFF"/>
              <w:rPr>
                <w:rFonts w:asciiTheme="majorHAnsi" w:hAnsiTheme="majorHAnsi"/>
              </w:rPr>
            </w:pPr>
            <w:proofErr w:type="spellStart"/>
            <w:r>
              <w:rPr>
                <w:rFonts w:asciiTheme="majorHAnsi" w:hAnsiTheme="majorHAnsi"/>
                <w:b/>
                <w:lang w:val="tr-TR"/>
              </w:rPr>
              <w:t>Signature</w:t>
            </w:r>
            <w:proofErr w:type="spellEnd"/>
            <w:r>
              <w:rPr>
                <w:rFonts w:asciiTheme="majorHAnsi" w:hAnsiTheme="majorHAnsi"/>
                <w:b/>
              </w:rPr>
              <w:t>:</w:t>
            </w:r>
            <w:r>
              <w:rPr>
                <w:rFonts w:asciiTheme="majorHAnsi" w:hAnsiTheme="majorHAnsi"/>
                <w:b/>
              </w:rPr>
              <w:br/>
            </w:r>
          </w:p>
        </w:tc>
        <w:tc>
          <w:tcPr>
            <w:tcW w:w="1521" w:type="dxa"/>
            <w:tcBorders>
              <w:top w:val="outset" w:sz="6" w:space="0" w:color="000000"/>
              <w:left w:val="outset" w:sz="6" w:space="0" w:color="000000"/>
              <w:bottom w:val="outset" w:sz="6" w:space="0" w:color="000000"/>
              <w:right w:val="outset" w:sz="6" w:space="0" w:color="000000"/>
            </w:tcBorders>
          </w:tcPr>
          <w:p w14:paraId="742D2B80" w14:textId="18D6ACAC" w:rsidR="00B42941" w:rsidRDefault="00DD206D">
            <w:pPr>
              <w:shd w:val="clear" w:color="auto" w:fill="FFFFFF"/>
              <w:rPr>
                <w:rFonts w:asciiTheme="majorHAnsi" w:hAnsiTheme="majorHAnsi"/>
                <w:b/>
              </w:rPr>
            </w:pPr>
            <w:r>
              <w:rPr>
                <w:rFonts w:asciiTheme="majorHAnsi" w:hAnsiTheme="majorHAnsi"/>
                <w:b/>
                <w:noProof/>
                <w:sz w:val="24"/>
                <w:shd w:val="clear" w:color="auto" w:fill="auto"/>
                <w:lang w:val="en-US"/>
              </w:rPr>
              <mc:AlternateContent>
                <mc:Choice Requires="wpi">
                  <w:drawing>
                    <wp:anchor distT="0" distB="0" distL="114300" distR="114300" simplePos="0" relativeHeight="251662336" behindDoc="0" locked="0" layoutInCell="1" allowOverlap="1" wp14:anchorId="7E407599" wp14:editId="40A79B37">
                      <wp:simplePos x="0" y="0"/>
                      <wp:positionH relativeFrom="column">
                        <wp:posOffset>129469</wp:posOffset>
                      </wp:positionH>
                      <wp:positionV relativeFrom="paragraph">
                        <wp:posOffset>-2540</wp:posOffset>
                      </wp:positionV>
                      <wp:extent cx="651168" cy="310337"/>
                      <wp:effectExtent l="38100" t="38100" r="22225" b="45720"/>
                      <wp:wrapNone/>
                      <wp:docPr id="1730916687" name="Ink 19"/>
                      <wp:cNvGraphicFramePr/>
                      <a:graphic xmlns:a="http://schemas.openxmlformats.org/drawingml/2006/main">
                        <a:graphicData uri="http://schemas.microsoft.com/office/word/2010/wordprocessingInk">
                          <w14:contentPart bwMode="auto" r:id="rId5">
                            <w14:nvContentPartPr>
                              <w14:cNvContentPartPr/>
                            </w14:nvContentPartPr>
                            <w14:xfrm>
                              <a:off x="0" y="0"/>
                              <a:ext cx="651168" cy="310337"/>
                            </w14:xfrm>
                          </w14:contentPart>
                        </a:graphicData>
                      </a:graphic>
                      <wp14:sizeRelH relativeFrom="margin">
                        <wp14:pctWidth>0</wp14:pctWidth>
                      </wp14:sizeRelH>
                      <wp14:sizeRelV relativeFrom="margin">
                        <wp14:pctHeight>0</wp14:pctHeight>
                      </wp14:sizeRelV>
                    </wp:anchor>
                  </w:drawing>
                </mc:Choice>
                <mc:Fallback>
                  <w:pict>
                    <v:shapetype w14:anchorId="75E3C4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9pt;margin-top:-1.4pt;width:53.65pt;height:2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">
                      <v:imagedata r:id="rId6" o:title=""/>
                    </v:shape>
                  </w:pict>
                </mc:Fallback>
              </mc:AlternateContent>
            </w:r>
          </w:p>
        </w:tc>
        <w:tc>
          <w:tcPr>
            <w:tcW w:w="1496" w:type="dxa"/>
            <w:tcBorders>
              <w:top w:val="outset" w:sz="6" w:space="0" w:color="000000"/>
              <w:left w:val="outset" w:sz="6" w:space="0" w:color="000000"/>
              <w:bottom w:val="outset" w:sz="6" w:space="0" w:color="000000"/>
              <w:right w:val="outset" w:sz="6" w:space="0" w:color="000000"/>
            </w:tcBorders>
          </w:tcPr>
          <w:p w14:paraId="03EACD69" w14:textId="7DABDCD9" w:rsidR="00B42941" w:rsidRDefault="00DD206D">
            <w:pPr>
              <w:shd w:val="clear" w:color="auto" w:fill="FFFFFF"/>
              <w:rPr>
                <w:rFonts w:asciiTheme="majorHAnsi" w:hAnsiTheme="majorHAnsi"/>
                <w:b/>
              </w:rPr>
            </w:pPr>
            <w:r>
              <w:rPr>
                <w:rFonts w:asciiTheme="majorHAnsi" w:hAnsiTheme="majorHAnsi"/>
                <w:b/>
                <w:noProof/>
                <w:sz w:val="24"/>
                <w:shd w:val="clear" w:color="auto" w:fill="auto"/>
                <w:lang w:val="en-US"/>
              </w:rPr>
              <mc:AlternateContent>
                <mc:Choice Requires="wpi">
                  <w:drawing>
                    <wp:anchor distT="0" distB="0" distL="114300" distR="114300" simplePos="0" relativeHeight="251663360" behindDoc="0" locked="0" layoutInCell="1" allowOverlap="1" wp14:anchorId="484B1EDE" wp14:editId="1E960EC2">
                      <wp:simplePos x="0" y="0"/>
                      <wp:positionH relativeFrom="column">
                        <wp:posOffset>-186055</wp:posOffset>
                      </wp:positionH>
                      <wp:positionV relativeFrom="paragraph">
                        <wp:posOffset>-84455</wp:posOffset>
                      </wp:positionV>
                      <wp:extent cx="1106784" cy="392244"/>
                      <wp:effectExtent l="38100" t="38100" r="0" b="40005"/>
                      <wp:wrapNone/>
                      <wp:docPr id="213325414" name="Ink 24"/>
                      <wp:cNvGraphicFramePr/>
                      <a:graphic xmlns:a="http://schemas.openxmlformats.org/drawingml/2006/main">
                        <a:graphicData uri="http://schemas.microsoft.com/office/word/2010/wordprocessingInk">
                          <w14:contentPart bwMode="auto" r:id="rId7">
                            <w14:nvContentPartPr>
                              <w14:cNvContentPartPr/>
                            </w14:nvContentPartPr>
                            <w14:xfrm>
                              <a:off x="0" y="0"/>
                              <a:ext cx="1106784" cy="392244"/>
                            </w14:xfrm>
                          </w14:contentPart>
                        </a:graphicData>
                      </a:graphic>
                      <wp14:sizeRelH relativeFrom="margin">
                        <wp14:pctWidth>0</wp14:pctWidth>
                      </wp14:sizeRelH>
                      <wp14:sizeRelV relativeFrom="margin">
                        <wp14:pctHeight>0</wp14:pctHeight>
                      </wp14:sizeRelV>
                    </wp:anchor>
                  </w:drawing>
                </mc:Choice>
                <mc:Fallback>
                  <w:pict>
                    <v:shape w14:anchorId="5B846C31" id="Ink 24" o:spid="_x0000_s1026" type="#_x0000_t75" style="position:absolute;margin-left:-15.85pt;margin-top:-7.85pt;width:89.6pt;height:3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">
                      <v:imagedata r:id="rId8" o:title=""/>
                    </v:shape>
                  </w:pict>
                </mc:Fallback>
              </mc:AlternateContent>
            </w:r>
          </w:p>
        </w:tc>
        <w:tc>
          <w:tcPr>
            <w:tcW w:w="1498" w:type="dxa"/>
            <w:tcBorders>
              <w:top w:val="outset" w:sz="6" w:space="0" w:color="000000"/>
              <w:left w:val="outset" w:sz="6" w:space="0" w:color="000000"/>
              <w:bottom w:val="outset" w:sz="6" w:space="0" w:color="000000"/>
              <w:right w:val="outset" w:sz="6" w:space="0" w:color="000000"/>
            </w:tcBorders>
          </w:tcPr>
          <w:p w14:paraId="61D6DB95" w14:textId="0E12A892" w:rsidR="00B42941" w:rsidRDefault="00DD206D">
            <w:pPr>
              <w:shd w:val="clear" w:color="auto" w:fill="FFFFFF"/>
              <w:rPr>
                <w:b/>
                <w:bCs/>
                <w:color w:val="000000" w:themeColor="text1"/>
              </w:rPr>
            </w:pPr>
            <w:r>
              <w:rPr>
                <w:rFonts w:asciiTheme="majorHAnsi" w:eastAsia="Arial" w:hAnsiTheme="majorHAnsi" w:cs="Arial"/>
                <w:b/>
                <w:noProof/>
                <w:sz w:val="24"/>
                <w:u w:val="single"/>
                <w:shd w:val="clear" w:color="auto" w:fill="auto"/>
                <w:lang w:val="en-US"/>
              </w:rPr>
              <mc:AlternateContent>
                <mc:Choice Requires="wpi">
                  <w:drawing>
                    <wp:anchor distT="0" distB="0" distL="114300" distR="114300" simplePos="0" relativeHeight="251666432" behindDoc="0" locked="0" layoutInCell="1" allowOverlap="1" wp14:anchorId="0A987BB4" wp14:editId="04175D5D">
                      <wp:simplePos x="0" y="0"/>
                      <wp:positionH relativeFrom="column">
                        <wp:posOffset>-124475</wp:posOffset>
                      </wp:positionH>
                      <wp:positionV relativeFrom="paragraph">
                        <wp:posOffset>-72069</wp:posOffset>
                      </wp:positionV>
                      <wp:extent cx="1012689" cy="454953"/>
                      <wp:effectExtent l="25400" t="38100" r="29210" b="40640"/>
                      <wp:wrapNone/>
                      <wp:docPr id="1270931108"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1012689" cy="454953"/>
                            </w14:xfrm>
                          </w14:contentPart>
                        </a:graphicData>
                      </a:graphic>
                      <wp14:sizeRelH relativeFrom="margin">
                        <wp14:pctWidth>0</wp14:pctWidth>
                      </wp14:sizeRelH>
                      <wp14:sizeRelV relativeFrom="margin">
                        <wp14:pctHeight>0</wp14:pctHeight>
                      </wp14:sizeRelV>
                    </wp:anchor>
                  </w:drawing>
                </mc:Choice>
                <mc:Fallback>
                  <w:pict>
                    <v:shape w14:anchorId="38178218" id="Ink 30" o:spid="_x0000_s1026" type="#_x0000_t75" style="position:absolute;margin-left:-11pt;margin-top:-6.85pt;width:82.2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">
                      <v:imagedata r:id="rId10" o:title=""/>
                    </v:shape>
                  </w:pict>
                </mc:Fallback>
              </mc:AlternateContent>
            </w:r>
          </w:p>
        </w:tc>
        <w:tc>
          <w:tcPr>
            <w:tcW w:w="1496" w:type="dxa"/>
            <w:tcBorders>
              <w:top w:val="outset" w:sz="6" w:space="0" w:color="000000"/>
              <w:left w:val="outset" w:sz="6" w:space="0" w:color="000000"/>
              <w:bottom w:val="outset" w:sz="6" w:space="0" w:color="000000"/>
              <w:right w:val="outset" w:sz="6" w:space="0" w:color="000000"/>
            </w:tcBorders>
          </w:tcPr>
          <w:p w14:paraId="0AB2C3F1" w14:textId="44BC72CA" w:rsidR="00B42941" w:rsidRDefault="00DD206D">
            <w:pPr>
              <w:shd w:val="clear" w:color="auto" w:fill="FFFFFF"/>
              <w:rPr>
                <w:rFonts w:asciiTheme="majorHAnsi" w:hAnsiTheme="majorHAnsi"/>
                <w:b/>
              </w:rPr>
            </w:pPr>
            <w:r>
              <w:rPr>
                <w:b/>
                <w:bCs/>
                <w:noProof/>
                <w:color w:val="000000" w:themeColor="text1"/>
                <w:sz w:val="24"/>
                <w:shd w:val="clear" w:color="auto" w:fill="auto"/>
                <w:lang w:val="en-US"/>
              </w:rPr>
              <mc:AlternateContent>
                <mc:Choice Requires="wpi">
                  <w:drawing>
                    <wp:anchor distT="0" distB="0" distL="114300" distR="114300" simplePos="0" relativeHeight="251672576" behindDoc="0" locked="0" layoutInCell="1" allowOverlap="1" wp14:anchorId="1292E741" wp14:editId="13D2C7D9">
                      <wp:simplePos x="0" y="0"/>
                      <wp:positionH relativeFrom="column">
                        <wp:posOffset>17865</wp:posOffset>
                      </wp:positionH>
                      <wp:positionV relativeFrom="paragraph">
                        <wp:posOffset>-2540</wp:posOffset>
                      </wp:positionV>
                      <wp:extent cx="771875" cy="309880"/>
                      <wp:effectExtent l="38100" t="38100" r="41275" b="45720"/>
                      <wp:wrapNone/>
                      <wp:docPr id="515451864" name="Ink 36"/>
                      <wp:cNvGraphicFramePr/>
                      <a:graphic xmlns:a="http://schemas.openxmlformats.org/drawingml/2006/main">
                        <a:graphicData uri="http://schemas.microsoft.com/office/word/2010/wordprocessingInk">
                          <w14:contentPart bwMode="auto" r:id="rId11">
                            <w14:nvContentPartPr>
                              <w14:cNvContentPartPr/>
                            </w14:nvContentPartPr>
                            <w14:xfrm>
                              <a:off x="0" y="0"/>
                              <a:ext cx="771875" cy="309880"/>
                            </w14:xfrm>
                          </w14:contentPart>
                        </a:graphicData>
                      </a:graphic>
                      <wp14:sizeRelH relativeFrom="margin">
                        <wp14:pctWidth>0</wp14:pctWidth>
                      </wp14:sizeRelH>
                      <wp14:sizeRelV relativeFrom="margin">
                        <wp14:pctHeight>0</wp14:pctHeight>
                      </wp14:sizeRelV>
                    </wp:anchor>
                  </w:drawing>
                </mc:Choice>
                <mc:Fallback>
                  <w:pict>
                    <v:shape w14:anchorId="4395726F" id="Ink 36" o:spid="_x0000_s1026" type="#_x0000_t75" style="position:absolute;margin-left:.2pt;margin-top:-1.4pt;width:63.2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">
                      <v:imagedata r:id="rId12" o:title=""/>
                    </v:shape>
                  </w:pict>
                </mc:Fallback>
              </mc:AlternateContent>
            </w:r>
          </w:p>
        </w:tc>
        <w:tc>
          <w:tcPr>
            <w:tcW w:w="2296" w:type="dxa"/>
            <w:tcBorders>
              <w:top w:val="outset" w:sz="6" w:space="0" w:color="000000"/>
              <w:left w:val="outset" w:sz="6" w:space="0" w:color="000000"/>
              <w:bottom w:val="outset" w:sz="6" w:space="0" w:color="000000"/>
              <w:right w:val="outset" w:sz="6" w:space="0" w:color="000000"/>
            </w:tcBorders>
            <w:vAlign w:val="center"/>
          </w:tcPr>
          <w:p w14:paraId="07139BBE" w14:textId="77777777" w:rsidR="00B42941" w:rsidRDefault="00000000">
            <w:pPr>
              <w:shd w:val="clear" w:color="auto" w:fill="FFFFFF"/>
              <w:rPr>
                <w:rFonts w:asciiTheme="majorHAnsi" w:hAnsiTheme="majorHAnsi"/>
              </w:rPr>
            </w:pPr>
            <w:r>
              <w:rPr>
                <w:rFonts w:asciiTheme="majorHAnsi" w:hAnsiTheme="majorHAnsi"/>
                <w:b/>
              </w:rPr>
              <w:br/>
            </w:r>
          </w:p>
        </w:tc>
      </w:tr>
      <w:tr w:rsidR="00B42941" w14:paraId="1F1C01DB" w14:textId="77777777">
        <w:tc>
          <w:tcPr>
            <w:tcW w:w="1052" w:type="dxa"/>
            <w:tcBorders>
              <w:top w:val="outset" w:sz="6" w:space="0" w:color="000000"/>
              <w:left w:val="outset" w:sz="6" w:space="0" w:color="000000"/>
              <w:bottom w:val="outset" w:sz="6" w:space="0" w:color="000000"/>
              <w:right w:val="outset" w:sz="6" w:space="0" w:color="000000"/>
            </w:tcBorders>
            <w:vAlign w:val="center"/>
          </w:tcPr>
          <w:p w14:paraId="426DCF4D" w14:textId="77777777" w:rsidR="00B42941" w:rsidRDefault="00000000">
            <w:pPr>
              <w:shd w:val="clear" w:color="auto" w:fill="FFFFFF"/>
              <w:rPr>
                <w:rFonts w:asciiTheme="majorHAnsi" w:hAnsiTheme="majorHAnsi"/>
              </w:rPr>
            </w:pPr>
            <w:proofErr w:type="spellStart"/>
            <w:r>
              <w:rPr>
                <w:rFonts w:asciiTheme="majorHAnsi" w:hAnsiTheme="majorHAnsi"/>
                <w:b/>
              </w:rPr>
              <w:t>Date</w:t>
            </w:r>
            <w:proofErr w:type="spellEnd"/>
            <w:r>
              <w:rPr>
                <w:rFonts w:asciiTheme="majorHAnsi" w:hAnsiTheme="majorHAnsi"/>
                <w:b/>
              </w:rPr>
              <w:t>:</w:t>
            </w:r>
            <w:r>
              <w:rPr>
                <w:rFonts w:asciiTheme="majorHAnsi" w:hAnsiTheme="majorHAnsi"/>
                <w:b/>
              </w:rPr>
              <w:br/>
            </w:r>
          </w:p>
        </w:tc>
        <w:tc>
          <w:tcPr>
            <w:tcW w:w="1521" w:type="dxa"/>
            <w:tcBorders>
              <w:top w:val="outset" w:sz="6" w:space="0" w:color="000000"/>
              <w:left w:val="outset" w:sz="6" w:space="0" w:color="000000"/>
              <w:bottom w:val="outset" w:sz="6" w:space="0" w:color="000000"/>
              <w:right w:val="outset" w:sz="6" w:space="0" w:color="000000"/>
            </w:tcBorders>
          </w:tcPr>
          <w:p w14:paraId="09B69A7D" w14:textId="77777777" w:rsidR="00BF68CD" w:rsidRDefault="00000000">
            <w:r>
              <w:t>22/02/2026</w:t>
            </w:r>
          </w:p>
        </w:tc>
        <w:tc>
          <w:tcPr>
            <w:tcW w:w="1496" w:type="dxa"/>
            <w:tcBorders>
              <w:top w:val="outset" w:sz="6" w:space="0" w:color="000000"/>
              <w:left w:val="outset" w:sz="6" w:space="0" w:color="000000"/>
              <w:bottom w:val="outset" w:sz="6" w:space="0" w:color="000000"/>
              <w:right w:val="outset" w:sz="6" w:space="0" w:color="000000"/>
            </w:tcBorders>
          </w:tcPr>
          <w:p w14:paraId="3D5154E6" w14:textId="77777777" w:rsidR="00BF68CD" w:rsidRDefault="00000000">
            <w:r>
              <w:t>22/02/2026</w:t>
            </w:r>
          </w:p>
        </w:tc>
        <w:tc>
          <w:tcPr>
            <w:tcW w:w="1498" w:type="dxa"/>
            <w:tcBorders>
              <w:top w:val="outset" w:sz="6" w:space="0" w:color="000000"/>
              <w:left w:val="outset" w:sz="6" w:space="0" w:color="000000"/>
              <w:bottom w:val="outset" w:sz="6" w:space="0" w:color="000000"/>
              <w:right w:val="outset" w:sz="6" w:space="0" w:color="000000"/>
            </w:tcBorders>
          </w:tcPr>
          <w:p w14:paraId="7432CAD3" w14:textId="209BF3DB" w:rsidR="00BF68CD" w:rsidRDefault="00000000">
            <w:r>
              <w:t>22/02/2026</w:t>
            </w:r>
          </w:p>
        </w:tc>
        <w:tc>
          <w:tcPr>
            <w:tcW w:w="1496" w:type="dxa"/>
            <w:tcBorders>
              <w:top w:val="outset" w:sz="6" w:space="0" w:color="000000"/>
              <w:left w:val="outset" w:sz="6" w:space="0" w:color="000000"/>
              <w:bottom w:val="outset" w:sz="6" w:space="0" w:color="000000"/>
              <w:right w:val="outset" w:sz="6" w:space="0" w:color="000000"/>
            </w:tcBorders>
          </w:tcPr>
          <w:p w14:paraId="5B9C0799" w14:textId="77777777" w:rsidR="00BF68CD" w:rsidRDefault="00000000">
            <w:r>
              <w:t>22/02/2026</w:t>
            </w:r>
          </w:p>
        </w:tc>
        <w:tc>
          <w:tcPr>
            <w:tcW w:w="2296" w:type="dxa"/>
            <w:tcBorders>
              <w:top w:val="outset" w:sz="6" w:space="0" w:color="000000"/>
              <w:left w:val="outset" w:sz="6" w:space="0" w:color="000000"/>
              <w:bottom w:val="outset" w:sz="6" w:space="0" w:color="000000"/>
              <w:right w:val="outset" w:sz="6" w:space="0" w:color="000000"/>
            </w:tcBorders>
            <w:vAlign w:val="center"/>
          </w:tcPr>
          <w:p w14:paraId="0BDC57AB" w14:textId="77777777" w:rsidR="00BF68CD" w:rsidRDefault="00000000">
            <w:r>
              <w:t>22/02/2026</w:t>
            </w:r>
          </w:p>
        </w:tc>
      </w:tr>
    </w:tbl>
    <w:p w14:paraId="107FF405" w14:textId="77777777" w:rsidR="00B42941" w:rsidRDefault="00B42941">
      <w:pPr>
        <w:shd w:val="clear" w:color="auto" w:fill="FFFFFF"/>
        <w:spacing w:afterAutospacing="1"/>
        <w:rPr>
          <w:rFonts w:asciiTheme="majorHAnsi" w:hAnsiTheme="majorHAnsi"/>
          <w:lang w:val="en-US"/>
        </w:rPr>
      </w:pPr>
    </w:p>
    <w:sectPr w:rsidR="00B42941">
      <w:pgSz w:w="12240" w:h="15840"/>
      <w:pgMar w:top="1440" w:right="1440" w:bottom="1440" w:left="1440" w:header="0" w:footer="0" w:gutter="0"/>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aramond, serif">
    <w:altName w:val="Garamond"/>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amp;#10;serif">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autoHyphenation/>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2941"/>
    <w:rsid w:val="0001661C"/>
    <w:rsid w:val="0003213F"/>
    <w:rsid w:val="000825EB"/>
    <w:rsid w:val="000D36EE"/>
    <w:rsid w:val="00757D12"/>
    <w:rsid w:val="008065CF"/>
    <w:rsid w:val="00A06F47"/>
    <w:rsid w:val="00B42941"/>
    <w:rsid w:val="00BD38D1"/>
    <w:rsid w:val="00BF68CD"/>
    <w:rsid w:val="00DD206D"/>
    <w:rsid w:val="00E65761"/>
    <w:rsid w:val="00F803B1"/>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5F9A"/>
  <w15:docId w15:val="{9C78BC21-5FA1-44AB-BE49-D8EF7C32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hd w:val="solid" w:color="FFFFFF" w:fill="auto"/>
    </w:pPr>
    <w:rPr>
      <w:rFonts w:ascii="Verdana" w:eastAsia="Verdana" w:hAnsi="Verdana" w:cs="Verdana"/>
      <w:color w:val="000000"/>
      <w:szCs w:val="24"/>
      <w:shd w:val="clear" w:color="auto" w:fill="FFFFFF"/>
      <w:lang w:val="ru-RU" w:eastAsia="ru-RU"/>
    </w:rPr>
  </w:style>
  <w:style w:type="paragraph" w:styleId="Heading1">
    <w:name w:val="heading 1"/>
    <w:basedOn w:val="Normal"/>
    <w:next w:val="Normal"/>
    <w:qFormat/>
    <w:rsid w:val="00EF7B96"/>
    <w:pPr>
      <w:keepNext/>
      <w:shd w:val="clear" w:color="auto" w:fill="FFFFFF"/>
      <w:spacing w:before="90" w:after="90"/>
      <w:ind w:left="90" w:right="90"/>
      <w:outlineLvl w:val="0"/>
    </w:pPr>
    <w:rPr>
      <w:b/>
      <w:bCs/>
      <w:kern w:val="2"/>
      <w:sz w:val="36"/>
      <w:szCs w:val="32"/>
    </w:rPr>
  </w:style>
  <w:style w:type="paragraph" w:styleId="Heading2">
    <w:name w:val="heading 2"/>
    <w:basedOn w:val="Normal"/>
    <w:next w:val="Normal"/>
    <w:qFormat/>
    <w:rsid w:val="00EF7B96"/>
    <w:pPr>
      <w:keepNext/>
      <w:shd w:val="clear" w:color="auto" w:fill="FFFFFF"/>
      <w:spacing w:before="90" w:after="90"/>
      <w:ind w:left="90" w:right="90"/>
      <w:outlineLvl w:val="1"/>
    </w:pPr>
    <w:rPr>
      <w:b/>
      <w:bCs/>
      <w:i/>
      <w:iCs/>
      <w:sz w:val="28"/>
      <w:szCs w:val="28"/>
    </w:rPr>
  </w:style>
  <w:style w:type="paragraph" w:styleId="Heading3">
    <w:name w:val="heading 3"/>
    <w:basedOn w:val="Normal"/>
    <w:next w:val="Normal"/>
    <w:qFormat/>
    <w:rsid w:val="00EF7B96"/>
    <w:pPr>
      <w:keepNext/>
      <w:shd w:val="clear" w:color="auto" w:fill="FFFFFF"/>
      <w:spacing w:before="90" w:after="90"/>
      <w:ind w:left="90" w:right="90"/>
      <w:outlineLvl w:val="2"/>
    </w:pPr>
    <w:rPr>
      <w:b/>
      <w:bCs/>
      <w:sz w:val="24"/>
      <w:szCs w:val="26"/>
    </w:rPr>
  </w:style>
  <w:style w:type="paragraph" w:styleId="Heading4">
    <w:name w:val="heading 4"/>
    <w:basedOn w:val="Normal"/>
    <w:next w:val="Normal"/>
    <w:qFormat/>
    <w:rsid w:val="00EF7B96"/>
    <w:pPr>
      <w:keepNext/>
      <w:shd w:val="clear" w:color="auto" w:fill="FFFFFF"/>
      <w:spacing w:before="90" w:after="90"/>
      <w:ind w:left="90" w:right="90"/>
      <w:outlineLvl w:val="3"/>
    </w:pPr>
    <w:rPr>
      <w:b/>
      <w:bCs/>
      <w:szCs w:val="28"/>
    </w:rPr>
  </w:style>
  <w:style w:type="paragraph" w:styleId="Heading5">
    <w:name w:val="heading 5"/>
    <w:basedOn w:val="Normal"/>
    <w:next w:val="Normal"/>
    <w:qFormat/>
    <w:rsid w:val="00EF7B96"/>
    <w:pPr>
      <w:shd w:val="clear" w:color="auto" w:fill="FFFFFF"/>
      <w:spacing w:before="90" w:after="90"/>
      <w:ind w:left="90" w:right="90"/>
      <w:outlineLvl w:val="4"/>
    </w:pPr>
    <w:rPr>
      <w:b/>
      <w:bCs/>
      <w:i/>
      <w:iCs/>
      <w:sz w:val="16"/>
      <w:szCs w:val="26"/>
    </w:rPr>
  </w:style>
  <w:style w:type="paragraph" w:styleId="Heading6">
    <w:name w:val="heading 6"/>
    <w:basedOn w:val="Normal"/>
    <w:next w:val="Normal"/>
    <w:qFormat/>
    <w:rsid w:val="00EF7B96"/>
    <w:pPr>
      <w:shd w:val="clear" w:color="auto" w:fill="FFFFFF"/>
      <w:spacing w:before="90" w:after="90"/>
      <w:ind w:left="90" w:right="90"/>
      <w:outlineLvl w:val="5"/>
    </w:pPr>
    <w:rPr>
      <w:b/>
      <w:bCs/>
      <w:sz w:val="1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1B5AF3"/>
    <w:rPr>
      <w:rFonts w:ascii="Tahoma" w:eastAsia="Verdana" w:hAnsi="Tahoma" w:cs="Tahoma"/>
      <w:color w:val="000000"/>
      <w:sz w:val="16"/>
      <w:szCs w:val="16"/>
      <w:shd w:val="clear" w:color="auto" w:fill="FFFFFF"/>
      <w:lang w:val="ru-RU" w:eastAsia="ru-RU"/>
    </w:rPr>
  </w:style>
  <w:style w:type="paragraph" w:customStyle="1" w:styleId="Heading">
    <w:name w:val="Heading"/>
    <w:basedOn w:val="Normal"/>
    <w:next w:val="BodyText"/>
    <w:qFormat/>
    <w:pPr>
      <w:keepNext/>
      <w:shd w:val="clear" w:color="auto" w:fill="FFFFFF"/>
      <w:spacing w:before="240" w:after="120"/>
    </w:pPr>
    <w:rPr>
      <w:rFonts w:ascii="Liberation Sans" w:eastAsia="Noto Sans CJK SC" w:hAnsi="Liberation Sans" w:cs="Lohit Devanagari"/>
      <w:sz w:val="28"/>
      <w:szCs w:val="28"/>
    </w:rPr>
  </w:style>
  <w:style w:type="paragraph" w:styleId="BodyText">
    <w:name w:val="Body Text"/>
    <w:basedOn w:val="Normal"/>
    <w:pPr>
      <w:shd w:val="clear" w:color="auto" w:fill="FFFFFF"/>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hd w:val="clear" w:color="auto" w:fill="FFFFFF"/>
      <w:spacing w:before="120" w:after="120"/>
    </w:pPr>
    <w:rPr>
      <w:rFonts w:cs="Lohit Devanagari"/>
      <w:i/>
      <w:iCs/>
      <w:sz w:val="24"/>
    </w:rPr>
  </w:style>
  <w:style w:type="paragraph" w:customStyle="1" w:styleId="Index">
    <w:name w:val="Index"/>
    <w:basedOn w:val="Normal"/>
    <w:qFormat/>
    <w:pPr>
      <w:suppressLineNumbers/>
      <w:shd w:val="clear" w:color="auto" w:fill="FFFFFF"/>
    </w:pPr>
    <w:rPr>
      <w:rFonts w:cs="Lohit Devanagari"/>
    </w:rPr>
  </w:style>
  <w:style w:type="paragraph" w:customStyle="1" w:styleId="writely-toc-lower-roman">
    <w:name w:val="writely-toc-lower-roman"/>
    <w:basedOn w:val="Normal"/>
    <w:qFormat/>
    <w:rsid w:val="003767BD"/>
    <w:pPr>
      <w:shd w:val="clear" w:color="auto" w:fill="FFFFFF"/>
    </w:pPr>
  </w:style>
  <w:style w:type="paragraph" w:customStyle="1" w:styleId="Tr">
    <w:name w:val="Tr"/>
    <w:basedOn w:val="Normal"/>
    <w:qFormat/>
    <w:rsid w:val="003767BD"/>
    <w:pPr>
      <w:shd w:val="clear" w:color="auto" w:fill="FFFFFF"/>
    </w:pPr>
  </w:style>
  <w:style w:type="paragraph" w:customStyle="1" w:styleId="Img">
    <w:name w:val="Img"/>
    <w:basedOn w:val="Normal"/>
    <w:qFormat/>
    <w:rsid w:val="003767BD"/>
    <w:pPr>
      <w:shd w:val="clear" w:color="auto" w:fill="FFFFFF"/>
    </w:pPr>
  </w:style>
  <w:style w:type="paragraph" w:customStyle="1" w:styleId="Div">
    <w:name w:val="Div"/>
    <w:basedOn w:val="Normal"/>
    <w:qFormat/>
    <w:rsid w:val="003767BD"/>
    <w:pPr>
      <w:shd w:val="clear" w:color="auto" w:fill="FFFFFF"/>
    </w:pPr>
  </w:style>
  <w:style w:type="paragraph" w:customStyle="1" w:styleId="webkit-indent-blockquote">
    <w:name w:val="webkit-indent-blockquote"/>
    <w:basedOn w:val="Normal"/>
    <w:qFormat/>
    <w:rsid w:val="003767BD"/>
    <w:pPr>
      <w:shd w:val="clear" w:color="auto" w:fill="FFFFFF"/>
    </w:pPr>
  </w:style>
  <w:style w:type="paragraph" w:customStyle="1" w:styleId="writely-toc-disc">
    <w:name w:val="writely-toc-disc"/>
    <w:basedOn w:val="Normal"/>
    <w:qFormat/>
    <w:rsid w:val="003767BD"/>
    <w:pPr>
      <w:shd w:val="clear" w:color="auto" w:fill="FFFFFF"/>
    </w:pPr>
  </w:style>
  <w:style w:type="paragraph" w:customStyle="1" w:styleId="Ol">
    <w:name w:val="Ol"/>
    <w:basedOn w:val="Normal"/>
    <w:qFormat/>
    <w:rsid w:val="003767BD"/>
    <w:pPr>
      <w:shd w:val="clear" w:color="auto" w:fill="FFFFFF"/>
    </w:pPr>
  </w:style>
  <w:style w:type="paragraph" w:customStyle="1" w:styleId="writely-toc-decimal">
    <w:name w:val="writely-toc-decimal"/>
    <w:basedOn w:val="Normal"/>
    <w:qFormat/>
    <w:rsid w:val="003767BD"/>
    <w:pPr>
      <w:shd w:val="clear" w:color="auto" w:fill="FFFFFF"/>
    </w:pPr>
  </w:style>
  <w:style w:type="paragraph" w:customStyle="1" w:styleId="Option">
    <w:name w:val="Option"/>
    <w:basedOn w:val="Normal"/>
    <w:qFormat/>
    <w:rsid w:val="003767BD"/>
    <w:pPr>
      <w:shd w:val="clear" w:color="auto" w:fill="FFFFFF"/>
    </w:pPr>
  </w:style>
  <w:style w:type="paragraph" w:customStyle="1" w:styleId="Ul">
    <w:name w:val="Ul"/>
    <w:basedOn w:val="Normal"/>
    <w:qFormat/>
    <w:rsid w:val="003767BD"/>
    <w:pPr>
      <w:shd w:val="clear" w:color="auto" w:fill="FFFFFF"/>
    </w:pPr>
  </w:style>
  <w:style w:type="paragraph" w:customStyle="1" w:styleId="Select">
    <w:name w:val="Select"/>
    <w:basedOn w:val="Normal"/>
    <w:qFormat/>
    <w:rsid w:val="003767BD"/>
    <w:pPr>
      <w:shd w:val="clear" w:color="auto" w:fill="FFFFFF"/>
    </w:pPr>
  </w:style>
  <w:style w:type="paragraph" w:customStyle="1" w:styleId="writely-toc-lower-alpha">
    <w:name w:val="writely-toc-lower-alpha"/>
    <w:basedOn w:val="Normal"/>
    <w:qFormat/>
    <w:rsid w:val="003767BD"/>
    <w:pPr>
      <w:shd w:val="clear" w:color="auto" w:fill="FFFFFF"/>
    </w:pPr>
  </w:style>
  <w:style w:type="paragraph" w:customStyle="1" w:styleId="Blockquote">
    <w:name w:val="Blockquote"/>
    <w:basedOn w:val="Normal"/>
    <w:qFormat/>
    <w:rsid w:val="003767BD"/>
    <w:pPr>
      <w:pBdr>
        <w:top w:val="dashSmallGap" w:sz="8" w:space="7" w:color="DDDDDD"/>
        <w:left w:val="dashSmallGap" w:sz="8" w:space="7" w:color="DDDDDD"/>
        <w:bottom w:val="dashSmallGap" w:sz="8" w:space="7" w:color="DDDDDD"/>
        <w:right w:val="dashSmallGap" w:sz="8" w:space="7" w:color="DDDDDD"/>
      </w:pBdr>
      <w:shd w:val="clear" w:color="auto" w:fill="FFFFFF"/>
    </w:pPr>
    <w:rPr>
      <w:bdr w:val="dashSmallGap" w:sz="8" w:space="0" w:color="DDDDDD"/>
    </w:rPr>
  </w:style>
  <w:style w:type="paragraph" w:customStyle="1" w:styleId="writely-toc-upper-alpha">
    <w:name w:val="writely-toc-upper-alpha"/>
    <w:basedOn w:val="Normal"/>
    <w:qFormat/>
    <w:rsid w:val="003767BD"/>
    <w:pPr>
      <w:shd w:val="clear" w:color="auto" w:fill="FFFFFF"/>
    </w:pPr>
  </w:style>
  <w:style w:type="paragraph" w:customStyle="1" w:styleId="Table">
    <w:name w:val="Table"/>
    <w:basedOn w:val="Normal"/>
    <w:qFormat/>
    <w:rsid w:val="003767BD"/>
    <w:pPr>
      <w:shd w:val="clear" w:color="auto" w:fill="FFFFFF"/>
    </w:pPr>
  </w:style>
  <w:style w:type="paragraph" w:customStyle="1" w:styleId="Li">
    <w:name w:val="Li"/>
    <w:basedOn w:val="Normal"/>
    <w:qFormat/>
    <w:rsid w:val="003767BD"/>
    <w:pPr>
      <w:shd w:val="clear" w:color="auto" w:fill="FFFFFF"/>
    </w:pPr>
  </w:style>
  <w:style w:type="paragraph" w:customStyle="1" w:styleId="pb">
    <w:name w:val="pb"/>
    <w:basedOn w:val="Normal"/>
    <w:qFormat/>
    <w:rsid w:val="003767BD"/>
    <w:pPr>
      <w:shd w:val="clear" w:color="auto" w:fill="FFFFFF"/>
    </w:pPr>
  </w:style>
  <w:style w:type="paragraph" w:customStyle="1" w:styleId="Address">
    <w:name w:val="Address"/>
    <w:basedOn w:val="Normal"/>
    <w:qFormat/>
    <w:rsid w:val="003767BD"/>
    <w:pPr>
      <w:shd w:val="clear" w:color="auto" w:fill="FFFFFF"/>
    </w:pPr>
  </w:style>
  <w:style w:type="paragraph" w:customStyle="1" w:styleId="Pre">
    <w:name w:val="Pre"/>
    <w:basedOn w:val="Normal"/>
    <w:qFormat/>
    <w:rsid w:val="003767BD"/>
    <w:pPr>
      <w:shd w:val="clear" w:color="auto" w:fill="FFFFFF"/>
    </w:pPr>
    <w:rPr>
      <w:rFonts w:ascii="Courier New" w:eastAsia="Courier New" w:hAnsi="Courier New" w:cs="Courier New"/>
    </w:rPr>
  </w:style>
  <w:style w:type="paragraph" w:customStyle="1" w:styleId="Olwritely-toc-subheading">
    <w:name w:val="Ol_writely-toc-subheading"/>
    <w:basedOn w:val="Ol"/>
    <w:qFormat/>
    <w:rsid w:val="003767BD"/>
  </w:style>
  <w:style w:type="paragraph" w:customStyle="1" w:styleId="writely-toc-upper-roman">
    <w:name w:val="writely-toc-upper-roman"/>
    <w:basedOn w:val="Normal"/>
    <w:qFormat/>
    <w:rsid w:val="003767BD"/>
    <w:pPr>
      <w:shd w:val="clear" w:color="auto" w:fill="FFFFFF"/>
    </w:pPr>
  </w:style>
  <w:style w:type="paragraph" w:customStyle="1" w:styleId="writely-toc-none">
    <w:name w:val="writely-toc-none"/>
    <w:basedOn w:val="Normal"/>
    <w:qFormat/>
    <w:rsid w:val="003767BD"/>
    <w:pPr>
      <w:shd w:val="clear" w:color="auto" w:fill="FFFFFF"/>
    </w:pPr>
  </w:style>
  <w:style w:type="paragraph" w:customStyle="1" w:styleId="Hrpb">
    <w:name w:val="Hr_pb"/>
    <w:basedOn w:val="Normal"/>
    <w:qFormat/>
    <w:rsid w:val="003767BD"/>
    <w:pPr>
      <w:shd w:val="clear" w:color="auto" w:fill="FFFFFF"/>
    </w:pPr>
  </w:style>
  <w:style w:type="paragraph" w:customStyle="1" w:styleId="Hrpb0">
    <w:name w:val="Hr_pb_0"/>
    <w:basedOn w:val="Normal"/>
    <w:qFormat/>
    <w:rsid w:val="003767BD"/>
    <w:pPr>
      <w:shd w:val="clear" w:color="auto" w:fill="FFFFFF"/>
    </w:pPr>
  </w:style>
  <w:style w:type="paragraph" w:customStyle="1" w:styleId="Hrpb1">
    <w:name w:val="Hr_pb_1"/>
    <w:basedOn w:val="Normal"/>
    <w:qFormat/>
    <w:rsid w:val="003767BD"/>
    <w:pPr>
      <w:shd w:val="clear" w:color="auto" w:fill="FFFFFF"/>
    </w:pPr>
  </w:style>
  <w:style w:type="paragraph" w:customStyle="1" w:styleId="Default">
    <w:name w:val="Default"/>
    <w:qFormat/>
    <w:rsid w:val="00EF1FE0"/>
    <w:rPr>
      <w:color w:val="000000"/>
      <w:sz w:val="24"/>
      <w:szCs w:val="24"/>
    </w:rPr>
  </w:style>
  <w:style w:type="paragraph" w:styleId="NormalWeb">
    <w:name w:val="Normal (Web)"/>
    <w:basedOn w:val="Normal"/>
    <w:uiPriority w:val="99"/>
    <w:semiHidden/>
    <w:unhideWhenUsed/>
    <w:qFormat/>
    <w:rsid w:val="003C2610"/>
    <w:pPr>
      <w:shd w:val="clear" w:color="auto" w:fill="auto"/>
      <w:spacing w:beforeAutospacing="1" w:afterAutospacing="1"/>
    </w:pPr>
    <w:rPr>
      <w:rFonts w:ascii="Times New Roman" w:eastAsia="Times New Roman" w:hAnsi="Times New Roman" w:cs="Times New Roman"/>
      <w:sz w:val="24"/>
      <w:shd w:val="clear" w:color="auto" w:fill="auto"/>
      <w:lang w:val="en-US" w:eastAsia="en-US"/>
    </w:rPr>
  </w:style>
  <w:style w:type="paragraph" w:styleId="ListParagraph">
    <w:name w:val="List Paragraph"/>
    <w:basedOn w:val="Normal"/>
    <w:uiPriority w:val="99"/>
    <w:qFormat/>
    <w:rsid w:val="00A04926"/>
    <w:pPr>
      <w:shd w:val="clear" w:color="auto" w:fill="FFFFFF"/>
      <w:ind w:left="720"/>
      <w:contextualSpacing/>
    </w:pPr>
  </w:style>
  <w:style w:type="paragraph" w:styleId="BalloonText">
    <w:name w:val="Balloon Text"/>
    <w:basedOn w:val="Normal"/>
    <w:link w:val="BalloonTextChar"/>
    <w:uiPriority w:val="99"/>
    <w:semiHidden/>
    <w:unhideWhenUsed/>
    <w:qFormat/>
    <w:rsid w:val="001B5AF3"/>
    <w:pPr>
      <w:shd w:val="clear" w:color="auto" w:fill="FFFFFF"/>
    </w:pPr>
    <w:rPr>
      <w:rFonts w:ascii="Tahoma" w:hAnsi="Tahoma" w:cs="Tahoma"/>
      <w:sz w:val="16"/>
      <w:szCs w:val="16"/>
    </w:rPr>
  </w:style>
  <w:style w:type="table" w:styleId="TableGrid">
    <w:name w:val="Table Grid"/>
    <w:basedOn w:val="TableNormal"/>
    <w:uiPriority w:val="99"/>
    <w:unhideWhenUsed/>
    <w:rsid w:val="009526C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ustomXml" Target="ink/ink2.xm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ink/ink4.xml"/><Relationship Id="rId5" Type="http://schemas.openxmlformats.org/officeDocument/2006/relationships/customXml" Target="ink/ink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customXml" Target="ink/ink3.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6:48:20.792"/>
    </inkml:context>
    <inkml:brush xml:id="br0">
      <inkml:brushProperty name="width" value="0.08571" units="cm"/>
      <inkml:brushProperty name="height" value="0.08571" units="cm"/>
    </inkml:brush>
  </inkml:definitions>
  <inkml:trace contextRef="#ctx0" brushRef="#br0">483 0 8027,'-5'42'0,"2"-2"0,2-1 0,0 2 0,0 0 0,-2 1 0,-1-1 0,-2 6 0,0-1 0,-3 8 0,0-5 0,-4-2 0,0-5 0,-2-1 0,-2-5 0,-2 0 0,0-2 0,-2-4 0,0-3 0,3-6 0,-5 0 0,5-8 0,-6 3 0,2-7 0,-1-3 0,2-5 0,-1-2 0,-1-4 0,3-5 0,2-7 0,0-3 0,4 2 0,1-3 0,4 6 0,3 2 0,2 1 0,3 5 0,8-11 0,1-1 0</inkml:trace>
  <inkml:trace contextRef="#ctx0" brushRef="#br0" timeOffset="634">843 248 8027,'-23'-28'0,"-5"6"0,0 23 0,-8 5 0,-9 4 0,20-3 0,0 1 0,-3 1 0,1 0 0,4 0 0,1-1 0,-18 9 0,2 0 0,3-1 0,3 0 0,6 1 0,4 0 0,7 1 0,5 4 0,5 7 0,3 4 0,2 5 0,4 4 0,3 2 0,4 0 0,6 0 0,-1-9 0,1-5 0,0-7 0,1-2 0,-1-5 0,-1-5 0,-2-3 0,-3-4 0,-1-1 0,-2 0 0,-1-3 0,-1 0 0,-1 0 0,-1 0 0,3 0 0,1-3 0,3 0 0,4-2 0,3-2 0,3-1 0,3-2 0,5-4 0,2-2 0</inkml:trace>
  <inkml:trace contextRef="#ctx0" brushRef="#br0" timeOffset="2518">570 804 8027,'24'-45'0,"1"4"0,-3 16 0,4 0 0,0 0 0,0 2 0,-1 1 0,1 0 0,0 2 0,-3 1 0,-3 6 0,-7 3 0,-5 5 0,-2 2 0,-8 6 0,-3 2 0,-4 5 0,-3 3 0,1-1 0,1 0 0,3-3 0,2-3 0,2 0 0,4-3 0,4-2 0,6-5 0,4-2 0,1-5 0,-2-1 0,0-1 0,-3 1 0,-3 3 0,-3 2 0,-8 4 0,-2 4 0,-7 5 0,2 4 0,2 3 0,1 1 0,3-2 0,0-1 0,3-2 0,1-2 0,3-2 0,6-2 0,7-1 0,2-5 0,0-2 0,1-4 0,-2-5 0,-3 4 0,-1 0 0,-4 3 0,-2 2 0,-1 3 0,-2 2 0,-2 2 0,-1 1 0,-1 2 0,2-2 0,1 0 0,4 1 0,5 1 0,2 0 0,1 0 0,1 0 0,-1 2 0,-2-1 0,-2 1 0,-1-2 0,-3 0 0,-1-1 0,-2-1 0,0-2 0,-1 1 0,1-2 0,1 0 0,4 0 0,4 0 0,3-2 0,-1-1 0,3-4 0,-2-2 0,0 2 0,-1 1 0,-2 0 0,-4 3 0,-2 1 0,-1 2 0,-2 0 0,-1 0 0,-1 2 0,-1 1 0,-1 3 0,0 0 0,0 0 0,0 3 0,0 0 0,-1 3 0,1-1 0,-2 4 0,2 3 0,0 2 0,0 3 0,0-3 0,0 3 0,0-3 0,0 0 0,2-5 0,-2-1 0,2-6 0,0-1 0,0-2 0,1-2 0,-1-1 0,1-2 0,0 0 0,0 0 0,0 0 0,5 0 0,4 0 0,5 0 0,3 0 0,5 0 0,2-2 0,-2-1 0,-1-2 0,-2 0 0,1 0 0,-4 1 0,-2 0 0,-4 0 0,-2 0 0,-4 0 0,0-1 0,-2 0 0,-1 0 0,-2 0 0,-1 0 0,-1 0 0,0 0 0,0 0 0,0 0 0,0 0 0,0-1 0,0 1 0,0 0 0,3 0 0,5-2 0,5-1 0,8-2 0,0 2 0,0-1 0,-1 3 0,0-3 0,-3 5 0,-4-1 0,-3 1 0,-3-1 0,-2 0 0,-4-4 0,-2-3 0,-15-9 0,-14-14 0,3 15 0,-4 0 0,2 1 0,-3-1 0,-1 2 0,-1 2 0,-1 3 0,-2 0-154,-4 0 1,-2 1 0,1 2 0,-1 1 0,0 2 0,1 2 153,6 2 0,1 3 0,0-1 0,2 2 0,0-1 0,5 2 0,-18 3 0,12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6:48:46.635"/>
    </inkml:context>
    <inkml:brush xml:id="br0">
      <inkml:brushProperty name="width" value="0.08571" units="cm"/>
      <inkml:brushProperty name="height" value="0.08571" units="cm"/>
    </inkml:brush>
  </inkml:definitions>
  <inkml:trace contextRef="#ctx0" brushRef="#br0">1397 242 8027,'-16'-27'0,"1"2"0,7 11 0,-4-1 0,-4 1 0,-2 0 0,-2-3 0,-4 0 0,-6-4 0,2 4 0,2 2 0,0 2 0,4 3 0,-3 1 0,4 3 0,0 0 0,7 5 0,0 0 0,3 1 0,2 1 0,4 0 0,-3 5 0,-1 5 0,-2 6 0,-3 7 0,0 5 0,-1 3 0,2 1 0,0 4 0,4-2 0,1 3 0,1 1 0,2 0 0,3 0 0,1-17 0,1 1 0,-1-2 0,2 1 0,-1-1 0,0 0 0,0 14 0,-3 2 0,-1-5 0,-3 1 0,-5-2 0,-7-1 0,-6-2 0,7-14 0,-3-1 0,-2-2 0,-2-1 0,-3-1 0,-2-1 0,-3-1 0,0-2 0,-1 0 0,-1-2 0,0-1 0,0-1 0,-3 0 0,0 0 0,3-2 0,1 0 0,0-2 0,1-2 0,3-1 0,1-1 0,1-1 0,2-1 0,-9-9 0,-2-2 0,13 2 0,1-1 0,8 1 0,7 1 0,9 0 0,11-3 0,13 3 0,17 2 0,-16 9 0,0 0 0,4 0 0,0 1 0,3 1 0,0 1 0,3 0 0,-1 2 0,1 0 0,-1 0 0,2 1 0,-2 1 0,0 1 0,0 1 0,-2 0 0,-1 1 0,-3 0 0,-2 0 0,-2 1 0,0 0 0,20 4 0,-21-4 0,1 0 0,19 2 0,-3 0 0,-2-3 0,-2 0 0,-3-2 0,-1-1 0,-5-1 0,-3-1 0,-1-3 0,-3-3 0,-2 0 0,-2-2 0,-2 1 0,-1-2 0,-2-2 0,-2-1 0,-2 1 0,-1-4 0,-3 2 0,1-3 0,0 2 0,-1-2 0,-1-1 0,-1 0 0,-1-1 0,-2 0 0,-3-2 0,-3-1 0,-6-2 0,-1 2 0,1 1 0,-2 2 0,2 3 0,-1 1 0,1 3 0,-1 2 0,-1 3 0,2 2 0,1 3 0,1 1 0,2 1 0,-1 2 0,-1 4 0,-3 4 0,-3 7 0,-1 1 0,0 1 0,0 0 0,2-2 0,0 1 0,2 0 0,2 1 0,4 0 0,4 3 0,3 3 0,6 4 0,8 2 0,10 0 0,7 0 0,-13-15 0,1 0 0,16 8 0,4-3 0,1-4 0,4-1 0,-2-5 0,-1-5 0,-4-3 0,-4-4 0,-3-9 0,-1-9 0,-9-6 0,-3-10 0,-6-2 0,-8 16 0,-1 0 0,1-13 0,-2 4 0,-1 2 0,0 3 0,0 3 0,-3 4 0,1 5 0,0 4 0,0 4 0,-4 5 0,-5 7 0,-4 11 0,-4 12 0,8-12 0,0 1 0,-1 4 0,-1 0 0,-1 1 0,0 0 0,-1 1 0,0 1 0,-1-1 0,0 1 0,0 1 0,-1-1 0,1 0 0,-1-1 0,0 0 0,0 0 0,-1-1 0,0-1 0,0 0 0,-1-1 0,-1-1 0,0-1 0,-1 0 0,-1-1 0,-1-1 0,-1-1 0,0-1 0,0-2 0,2-2 0,0-2 0,1-2 0,-1-1 0,-22 3 0,-2-3 0,7-4 0,10-3 0,0-6 0,11-5 0,5-7 0,11-3 0,16-1 0,15-1 0,15 3 0,-14 10 0,3 1 0,0 2 0,0 1 0,3 1 0,-1 1 0,0 1 0,0 0 0,0 1 0,-1 0 0,4 0 0,0 1 0,-4-1 0,-1 2 0,-4-1 0,0 1 0,0-1 0,0 1 0,16-1 0,0-2 0,-5-1 0,-10-3 0,-6-1 0,-5-3 0,1-3 0,-7 1 0,-5-4 0,-5 4 0,-8 0 0,-7 4 0,-12 2 0,-5 4 0,-7 4 0,5 7 0,1 6 0,7 1 0,0 3 0,6-1 0,1 4 0,8-4 0,3 2 0,8-6 0,8-4 0,9-3 0,6-3 0,9-3 0,-5-7 0,3-5 0,-3-4 0,-3-3 0,-2 0 0,-7 4 0,-4 0 0,-2 3 0,-3 4 0,-4 2 0,0 3 0,-1 8 0,0 1 0,1 5 0,2 0 0,1 1 0,2-4 0,3-2 0,0-2 0,-1-1 0,1-1 0,-2-1 0,-1-1 0,-1-1 0,-3-1 0,0 0 0,-1 0 0,-1 3 0,-2 2 0,-1 2 0,0-1 0,-1 0 0,0-5 0,5-5 0,5-8 0,6-7 0,7-4 0,4 0 0,1 4 0,4 0 0,-2 4 0,1 2 0,0 6 0,-3 4 0,-3 4 0,-3 4 0,-5 6 0,-3 3 0,-4 5 0,-3 2 0,-1-2 0,0-2 0,1-2 0,3-3 0,1-4 0,2-3 0,4-4 0,-2-2 0,1-4 0,-1-2 0,1-1 0,0-1 0,1 0 0,-2 1 0,-1 0 0,-2 2 0,-2 1 0,-1 0 0,-2 3 0,-3 0 0,0 1 0,-4 3 0,-2 0 0,-2 3 0,-1-1 0,3 2 0,2 1 0,2-1 0,2 0 0,6-2 0,6-1 0,0-1 0,3 0 0,-1-2 0,0-1 0,-1-1 0,-4 0 0,-3 0 0,-2 0 0,-3 2 0,0 1 0,-1 0 0,2 1 0,2 0 0,1 0 0,2 0 0,1 0 0,1 1 0,3 1 0,0 0 0,-1 1 0,-3 0 0,-2 0 0,-2-1 0,-2 2 0,-1-1 0,-6 3 0,-5 4 0,-7 4 0,-8 5 0,-2 5 0,-3 5 0,12-13 0,0 1 0,-1 1 0,0 1 0,0-1 0,-1 0 0,1-1 0,-1-1 0,-1 1 0,0-1 0,-15 10 0,-3-5 0,-6-4 0,5-9 0,-1-9 0,5-7 0,6-6 0,0-8 0,6-1 0,6-1 0,6-3 0,8 1 0,16 2 0,10 5 0,13 5 0,9 3 0,1 3 0,-1 4 0,1 1 0,-4 3 0,-7 1 0,-3 0 0,-7 1 0,-1 2 0,-5 0 0,-6 0 0,-3 0 0,-6-1 0,-1-1 0,-1 0 0,-1-1 0,0-1 0,0 0 0,4-3 0,2-4 0,1-2 0,3-5 0,-3 2 0,1 1 0,-1 0 0,-2 2 0,-1 1 0,-1 1 0,-2 2 0,0 2 0,-1 1 0,-1-1 0,0 1 0,-1-2 0,2-1 0,-1-1 0,1-1 0,-1-1 0,0 0 0,1-1 0,0-1 0,0 0 0,0 1 0,2-3 0,1 1 0,0-1 0,0 3 0,0 2 0,0-1 0,-1 2 0,-2 2 0,0 1 0,0 3 0,-1 11 0,-1 9 0,-3 8 0,-2 6 0,0 1 0,1-6 0,0 1 0,2-5 0,-1 0 0,2-5 0,0-5 0,4-10 0,5-12 0,6-15 0,4-10 0,-7 10 0,0-1 0,0 0 0,-1-1 0,2-2 0,-1-2 0,1 0 0,0-1 0,-1 2 0,-1 0 0,-2 4 0,0 1 0,6-17 0,-3 2 0,-2 7 0,-2 2 0,-2 6 0,-1 6 0,-3 7 0,0 3 0,-3 8 0,0 4 0,-3 8 0,0 8 0,-3 9 0,1 5 0,1 5 0,2-20 0,1 1 0,1 2 0,0-1 0,0 16 0,3 0 0,6-4 0,6 1 0,4-6 0,2-5 0,4-6 0,3-6 0,3-4 0,5-7 0,-4-2 0,3-4 0,-3-5 0,1-8 0,-4-1 0,-2-1 0,-9 1 0,-5 1 0,-4-3 0,-3 0 0,-7-2 0,-10 2 0,-14 0 0,5 10 0,-3 0 0,-5 1 0,-3 0 0,-9-1 0,-3 0 0,13 4 0,-1 1 0,-2 0 0,-5 0 0,-3 0 0,-1 1-193,-4 0 1,0 1 0,-1-1-1,1 2 1,0 0 0,0 0 192,9 1 0,1-1 0,-2 1 0,1 0 0,-1 0 0,-1 0 0,0 0 0,1 0 0,-10-1 0,2 1 0,0-1 0,6 1 0,1-1 0,1 1 0,3 0 0,1-1 0,1 1 0,-8 0 0,2 1 0,4-1 0,0 1 0,-6 0 0,2 1 0,13 0 0,1 0 0,-23 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6:49:03.576"/>
    </inkml:context>
    <inkml:brush xml:id="br0">
      <inkml:brushProperty name="width" value="0.08571" units="cm"/>
      <inkml:brushProperty name="height" value="0.08571" units="cm"/>
    </inkml:brush>
  </inkml:definitions>
  <inkml:trace contextRef="#ctx0" brushRef="#br0">870 184 8027,'-11'30'0,"-1"3"0,4 0 0,-3 6 0,-4 5 0,6-18 0,0 1 0,0 1 0,-1 1 0,-2 3 0,0 0 0,0 0 0,-1-1 0,2-3 0,0 0 0,0-2 0,-1 0 0,-5 13 0,-1-1 0,3-7 0,-2-3 0,4-7 0,1-7 0,2-5 0,1-5 0,2-4 0,1-3 0,1-9 0,2-10 0,1-10 0,3-17 0,3 20 0,2 0 0,1-8 0,2-1 0,2-2 0,2 0 0,3-4 0,1 0 0,0 1 0,1 1 0,-1 3 0,0 1 0,1 0 0,0 2 0,-2 8 0,-1 1 0,0 0 0,0 2 0,0 4 0,0 1 0,1 0 0,1 2 0,0 3 0,1 2 0,18-3 0,-2 10 0,-3 14 0,-1 11 0,-3 13 0,-6 1 0,-5 6 0,-5 1 0,-2 5 0,-4-3 0,-4-1 0,-3-6 0,-3-8 0,-1-2 0,-3-8 0,0 0 0,2-4 0,1-2 0,2-5 0,2-1 0,1-1 0,2 0 0,1-1 0,10 3 0,8 1 0,13 4 0,-13-4 0,1-1 0,-1 0 0,0 0 0,17 4 0,-5 0 0,0 2 0,-3 0 0,-2 1 0,-5 0 0,-5 2 0,-8 1 0,-6 4 0,-13 2 0,-21 7 0,5-12 0,-3 1 0,-5 3 0,-1 1 0,7-7 0,0 1 0,0-1 0,0 1 0,-1 0 0,1 0-157,1-2 0,-1 0 1,0 1-1,-6 2 1,0 1-1,-1-1 157,3-1 0,1-1 0,-1 1 0,-2 1 0,0 0 0,0 0 0,3-2 0,-1 1 0,2-2 0,2-1 0,1 0 0,1-1 0,-1 0 0,0 0 0,2-2 0,-8 4 0,1-2-49,-3 1 0,0-1 1,9-4-1,-1-1 49,0 0 0,-1-2 0,5 0 0,0-1 0,-1-2 0,1 1 0,-11 0 0,6-3 0,9-3 0,1-2 0,6-5 0,6-4 0,11-9 0,15-3 0,-2 8 0,3 1 0,10-4 0,4 0 0,-6 5 0,3 0 0,0 0 0,3 1 0,0 1 0,3 0-92,-6 3 0,2 0 1,0 0-1,1 0 1,-1 2-1,1 0 1,1 1-1,-1 0 92,2 1 0,0 1 0,1 0 0,-1 1 0,-1 0 0,0 1 0,0 0 0,0 1 0,-3 0 0,1 1 0,-1 1 0,1-1 0,0 1 0,1 0 0,0 0 0,-1 0-97,-3 1 1,0 0-1,-2 0 1,1 0 0,5 0-1,0 0 1,-1 0 96,0 0 0,-1-1 0,-2 1 0,4-1 0,-2 0-14,0 0 1,-2 0-1,-2-1 1,-2 0 13,-5 1 0,-1 0 0,2-1 0,-1 1 0,8-3 0,-4 2 0,-8 1 0,-5-1 754,-7 1 1,-7-1-755,-5 2 254,-6 0 0,-17-6 0,-4-2 0</inkml:trace>
  <inkml:trace contextRef="#ctx0" brushRef="#br0" timeOffset="2950">2140 100 8027,'-22'19'0,"1"-1"0,-3 3 0,0 1 0,-5 3 0,-1 2 0,8-6 0,0 1 0,0 0 0,-1 1 0,0 0 0,0 0-154,1 0 0,-1 0 0,2 1 0,-9 8 0,2 0 154,3-3 0,1 0 0,3-5 0,2-1 0,4-3 0,0-2 0,-1 2 0,0 0 125,-13 15 0,6-3-125,6-9 0,7-7 64,8-10 0,19-11-64,15-12 0,-9 5 0,1-1 0,6-6 0,0 0 0,-3 2 0,0 0 0,-5 2 0,0 0 0,-2 2 0,-1 1 0,16-11 0,-6 2 0,1 0 0,-8 6 196,-8 5 0,-12 7-196,-9 4 0,-7 6 0,-3 6 0,0 1 0,0 1 0,3 1 0,3-3 0,2-1 0,4-1 0,3-2 0,2-4 0,4 0 0,4-2 0,6-3 0,1 0 0,-1 0 0,-2 0 0,-3 0 0,-2 0 0,-4 0 0,-1 1 0,-2 1 0,-2 2 0,-1 0 0,1-1 0,1-1 0,10 0 0,7-2 0,4 0 0,5 0 0,-3 0 0,-3 0 0,-4 0 0,0 0 0,-5 0 0,-4 2 0,-4 1 0,-9 5 0,-10 2 0,-2 0 0,-7 3 0,6-3 0,1 1 0,5-3 0,2-1 0,5-1 0,15-5 0,12-3 0,12-7 0,-12 2 0,1-1 0,15-5 0,-9 2 0,0 1 0,-5 3 0,-3 1 0,-3 1 0,-11 3 0,-5 2 0,-5 5 0,-4 2 0,2 1 0,2-2 0,2-1 0,5-3 0,7 0 0,8-7 0,11-3 0,0-3 0,-4 0 0,-5 1 0,-3 2 0,-1 1 0,-4 1 0,-5 4 0,-5 0 0,-5 4 0,-6 0 0,0 3 0,0 1 0,3 0 0,2-1 0,3-1 0,5-3 0,6-2 0,6-6 0,8-4 0,-2-1 0,-4 1 0,-2 1 0,-1 0 0,-1 1 0,-14 6 0,-7 6 0,-9 7 0,-9 13 0,0 3 0,2 1 0,6 0 0,2-2 0,2 2 0,6-2 0,3-4 0,4-2 0,7-5 0,5-7 0,0-3 0,4-2 0,-2-2 0,1 0 0,-2-2 0,-2-2 0,-2 1 0,-2-2 0,-1 0 0,-2 1 0,-1 0 0,0 1 0,-1 0 0,1-2 0,3-2 0,3-1 0,5-5 0,0 1 0,0 0 0,-2 2 0,0 1 0,-3 0 0,-2 2 0,-2 3 0,-1 2 0,-1 4 0,-2 4 0,-2 7 0,-3 9 0,2-1 0,-1 1 0,2-3 0,2-2 0,-1-3 0,1-3 0,3-4 0,0-7 0,3-5 0,1-2 0,-2-4 0,0 2 0,-1 2 0,-5 6 0,-4 7 0,-3 3 0,0 4 0,0-4 0,1 0 0,1-3 0,1-1 0,1-2 0,2-10 0,4-6 0,6-7 0,6-6 0,3 0 0,0 4 0,1-2 0,-1 6 0,-2 2 0,1 3 0,-3 6 0,0 3 0,-3 9 0,-3 6 0,-1 6 0,-2 5 0,0 0 0,-1-2 0,-2-1 0,1-4 0,-1-1 0,-1-4 0,2-3 0,-2-2 0,4-3 0,1-3 0,2-8 0,5-6 0,-1 0 0,0 1 0,0 1 0,-3 2 0,0 1 0,-2 4 0,-1 4 0,-1 1 0,0 1 0,-1 2 0,0 2 0,-2 1 0,0 3 0,0-1 0,0 0 0,1-1 0,-1-1 0,1-1 0,-1-2 0,2 0 0,-1-2 0,1 0 0,-1 0 0,1 0 0,0 0 0,0 1 0,2 0 0,1-1 0,0-1 0,1-2 0,-1 1 0,-1-2 0,-1 1 0,0 0 0,-1 1 0,-2-1 0,0 0 0,-1-1 0,1-1 0,1-3 0,1-2 0,2-1 0,0-1 0,1-1 0,0-2 0,-2-1 0,0-3 0,-2-3 0,-12-6 0,-8-4 0,-1 12 0,-3-1 0,-6 0 0,-3 0 0,7 5 0,-1 1 0,0 1-161,-4-1 1,0 2 0,-1-1 0,-1 2 0,-1 0 0,-1 0 160,-2 2 0,0 0 0,-1 1 0,1 2 0,-1 0 0,0 2 0,-1 1 0,0 1 0,1 0 0,3 1 0,2 1 0,-1 0 0,1 1 0,0 1 0,2 1 0,-8 0 0,1 2-37,-3 2 1,1 1 0,11-2 0,1 1 36,2 0 0,0 0 0,2 0 0,0 1 0,2-2 0,1 1 0,-15 3 0,9-1 0,6-1 0,5 2 0,2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6:49:22.834"/>
    </inkml:context>
    <inkml:brush xml:id="br0">
      <inkml:brushProperty name="width" value="0.08571" units="cm"/>
      <inkml:brushProperty name="height" value="0.08571" units="cm"/>
    </inkml:brush>
  </inkml:definitions>
  <inkml:trace contextRef="#ctx0" brushRef="#br0">154 460 8027,'-16'23'0,"3"1"0,13 2 0,2 4 0,1 3 0,2 1 0,3 2 0,1-4 0,3-2 0,3-4 0,1-3 0,4-5 0,2-5 0,7-4 0,4-9 0,10-9 0,-19 0 0,-1-3 0,6-6 0,-1-2 0,2-2 0,0-2 0,1-2 0,-1-1 0,-2 1 0,-1-1 0,1-1 0,-2 0 0,-6 4 0,-1 0 0,2-3 0,-2 1 0,-3 3 0,-2 0 0,9-14 0,-6 5 0,-5 8 0,-1 0 0,-4 8 0,-3 7 0,-3 11 0,-1 10 0,-2 11 0,-2 10 0,-3 8 0,2-18 0,0 1 0,0 2 0,-1 0 0,0 1 0,0 1 0,0-1 0,0 0 0,0-3 0,-1 0 0,0 1 0,0-1 0,-6 16 0,5-20 0,-1 1 0,-1-1 0,-2-1 0,-3 0 0,-2-1 0,-3 1 0,0-1 0</inkml:trace>
  <inkml:trace contextRef="#ctx0" brushRef="#br0" timeOffset="275">0 590 8027,'30'-5'0,"7"1"0,10 4 0,-20 0 0,2 0 0,5 0 0,1 0 0,4 0 0,2 0 0,6 0 0,1 0 0,-5 0 0,-2-1 0,0 1 0,-2-1 0,-2 1 0,-1 0 0,2 0 0,-1-1 0,-9 1 0,-1 0 0,0-1 0,1 1 0,2-1 0,-1 0 0,17 0 0,1-3 0,-14-1 0,-1-4 0</inkml:trace>
  <inkml:trace contextRef="#ctx0" brushRef="#br0" timeOffset="850">1467 378 8027,'28'-1'0,"0"0"0,-12 1 0,-2 1 0,-4 1 0,-3-1 0,-3 0 0,2-1 0,-2 0 0,1 0 0,-4-1 0,-6-3 0,-7-3 0,-14-3 0,-12-1 0,-11 2 0,21 5 0,0 1 0,-22-3 0,11 2 0,-1 1 0,3 3 0,0 1 0,0 3 0,8 6 0,2 8 0,9 6 0,4 6 0,5 3 0,5 4 0,1 1 0,4-3 0,6 3 0,5-6 0,7-1 0,6-2 0,9-4 0,7-7 0,3-6 0,3-19 0,2-2 0</inkml:trace>
  <inkml:trace contextRef="#ctx0" brushRef="#br0" timeOffset="1075">590 469 8027,'40'-4'0,"4"0"0,3 4 0,-15 0 0,1 0 0,5 0 0,2 0 0,2-1 0,1-1 0,0 1 0,-1-1-141,-3-1 0,-2 1 1,-8-2-1,-1-1 1,-1 1-1,-1 0 1</inkml:trace>
  <inkml:trace contextRef="#ctx0" brushRef="#br0" timeOffset="2458">1221 608 8027,'26'-11'0,"0"0"0,-6 6 0,-3-2 0,-1 1 0,-5 1 0,-4 3 0,0 0 0,-1 1 0,-2 2 0,-8 9 0,-10 7 0,0 1 0,-7 5 0,8-4 0,-2 1 0,4-4 0,1 0 0,3-2 0,3-5 0,2-3 0,9-2 0,6-3 0,6-8 0,8-3 0,-3-3 0,-2 1 0,-2 0 0,-1 0 0,-4 3 0,-4 2 0,-2 3 0,-3 0 0,-1 2 0,-2 1 0,1 0 0,0-1 0,1-1 0,1 0 0,-1 1 0,1 0 0,-1 0 0,-1 1 0,0 0 0,0 1 0,0 0 0,-1 0 0,1 0 0,-1 0 0,1 0 0,0 0 0,-1 0 0,1 0 0,2-2 0,2-2 0,5-2 0,5-2 0,0 1 0,4 0 0,1 2 0,1 1 0,2 2 0,-6 2 0,1 0 0,-2 0 0,-5 1 0,-2 1 0,-3 0 0,-3 1 0,0-1 0,-3 0 0,1 0 0,3-1 0,4 0 0,5 0 0,5-1 0,4 0 0,2-2 0,2-1 0,-1-2 0,1-3 0,-2-1 0,-3 1 0,-1-1 0,-6 2 0,-4 2 0,-3 0 0,-4 3 0,-3-1 0,-2 1 0,-4-1 0,-3-2 0,-4 0 0,2-7 0,2-5 0,2-4 0,3-5 0,2-2 0,1 2 0,4 2 0,3 3 0,1 3 0,0 2 0,-1 3 0,-2 4 0,-1 4 0,-2 3 0,0 1 0,-2-3 0,-1-1 0,-4-6 0,-4-5 0,-17-6 0,3 8 0,-3-1 0,-11-1 0,-5 1 0,5 3 0,-4 0 0,0 1 0,-5-1 0,-2 1 0,0 1 0,-1 1 0,-1 0 0,0 1 0,-3 0 0,-1 0 0,2 1-63,6 3 0,2 0 0,0 0 0,5 0 0,0 1 1,3-1 62,-3 2 0,4 0 0,3 0 0,2 0 0,-21-1 0,6 0 0,-6 1 0,19 5 0,4 0 0,16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221</Words>
  <Characters>1262</Characters>
  <Application>Microsoft Office Word</Application>
  <DocSecurity>0</DocSecurity>
  <Lines>10</Lines>
  <Paragraphs>2</Paragraphs>
  <ScaleCrop>false</ScaleCrop>
  <Company>KU</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SP-ED Pairing Program</dc:title>
  <dc:subject/>
  <dc:creator>oozkasap</dc:creator>
  <dc:description/>
  <cp:lastModifiedBy>Batuhan Karaman - Madlen</cp:lastModifiedBy>
  <cp:revision>46</cp:revision>
  <cp:lastPrinted>1900-12-31T22:01:04Z</cp:lastPrinted>
  <dcterms:created xsi:type="dcterms:W3CDTF">2014-09-09T12:36:00Z</dcterms:created>
  <dcterms:modified xsi:type="dcterms:W3CDTF">2026-02-21T16:50:00Z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