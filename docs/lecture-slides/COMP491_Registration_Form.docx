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EC0A" w14:textId="77777777" w:rsidR="00B42941" w:rsidRDefault="00000000">
      <w:pPr>
        <w:pStyle w:val="Heading3"/>
        <w:spacing w:before="120" w:after="120"/>
        <w:ind w:left="86" w:right="86"/>
        <w:jc w:val="center"/>
      </w:pPr>
      <w:r>
        <w:rPr>
          <w:noProof/>
        </w:rPr>
        <w:drawing>
          <wp:inline distT="0" distB="0" distL="0" distR="0" wp14:anchorId="2FAC806E" wp14:editId="07C7CB04">
            <wp:extent cx="1857375" cy="350520"/>
            <wp:effectExtent l="0" t="0" r="0" b="0"/>
            <wp:docPr id="1" name="Picture 1" descr="ku_logo_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u_logo_e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, serif" w:eastAsia="Garamond, serif" w:hAnsi="Garamond, serif" w:cs="Garamond, serif"/>
        </w:rPr>
        <w:t xml:space="preserve"> </w:t>
      </w:r>
    </w:p>
    <w:p w14:paraId="0E79FBA0" w14:textId="77777777" w:rsidR="00B42941" w:rsidRDefault="00000000">
      <w:pPr>
        <w:pStyle w:val="Heading3"/>
        <w:spacing w:afterAutospacing="1"/>
        <w:jc w:val="center"/>
        <w:rPr>
          <w:rFonts w:asciiTheme="majorHAnsi" w:hAnsiTheme="majorHAnsi" w:cs="Arial"/>
          <w:szCs w:val="24"/>
        </w:rPr>
      </w:pPr>
      <w:r>
        <w:rPr>
          <w:rFonts w:asciiTheme="majorHAnsi" w:eastAsia="Garamond, &amp;#10;serif" w:hAnsiTheme="majorHAnsi" w:cs="Arial"/>
          <w:szCs w:val="24"/>
        </w:rPr>
        <w:t xml:space="preserve">COMP 491 </w:t>
      </w:r>
      <w:r>
        <w:rPr>
          <w:rFonts w:asciiTheme="majorHAnsi" w:eastAsia="Garamond, &amp;#10;serif" w:hAnsiTheme="majorHAnsi" w:cs="Arial"/>
          <w:szCs w:val="24"/>
          <w:lang w:val="en-US"/>
        </w:rPr>
        <w:t>ENGINEERING DESIGN PROJECT REGISTRATION</w:t>
      </w:r>
      <w:r>
        <w:rPr>
          <w:rFonts w:asciiTheme="majorHAnsi" w:eastAsia="Garamond, &amp;#10;serif" w:hAnsiTheme="majorHAnsi" w:cs="Arial"/>
          <w:szCs w:val="24"/>
        </w:rPr>
        <w:t xml:space="preserve"> FORM</w:t>
      </w:r>
      <w:r>
        <w:rPr>
          <w:rFonts w:asciiTheme="majorHAnsi" w:hAnsiTheme="majorHAnsi" w:cs="Arial"/>
          <w:szCs w:val="24"/>
        </w:rPr>
        <w:t xml:space="preserve"> </w:t>
      </w:r>
    </w:p>
    <w:p w14:paraId="78B6E13E" w14:textId="172B0445" w:rsidR="00B42941" w:rsidRDefault="00000000">
      <w:pPr>
        <w:shd w:val="clear" w:color="auto" w:fill="FFFFFF"/>
        <w:spacing w:after="120"/>
        <w:jc w:val="both"/>
        <w:rPr>
          <w:rFonts w:asciiTheme="majorHAnsi" w:eastAsia="Arial" w:hAnsiTheme="majorHAnsi" w:cs="Arial"/>
          <w:sz w:val="24"/>
          <w:lang w:val="en-US"/>
        </w:rPr>
      </w:pPr>
      <w:r>
        <w:rPr>
          <w:rFonts w:asciiTheme="majorHAnsi" w:eastAsia="Arial" w:hAnsiTheme="majorHAnsi" w:cs="Arial"/>
          <w:sz w:val="24"/>
          <w:lang w:val="tr-TR"/>
        </w:rPr>
        <w:t>Each project team</w:t>
      </w:r>
      <w:r>
        <w:rPr>
          <w:rFonts w:asciiTheme="majorHAnsi" w:eastAsia="Arial" w:hAnsiTheme="majorHAnsi" w:cs="Arial"/>
          <w:sz w:val="24"/>
        </w:rPr>
        <w:t xml:space="preserve"> </w:t>
      </w:r>
      <w:r>
        <w:rPr>
          <w:rFonts w:asciiTheme="majorHAnsi" w:eastAsia="Arial" w:hAnsiTheme="majorHAnsi" w:cs="Arial"/>
          <w:b/>
          <w:bCs/>
          <w:sz w:val="24"/>
          <w:u w:val="single"/>
        </w:rPr>
        <w:t>must</w:t>
      </w:r>
      <w:r>
        <w:rPr>
          <w:rFonts w:asciiTheme="majorHAnsi" w:eastAsia="Arial" w:hAnsiTheme="majorHAnsi" w:cs="Arial"/>
          <w:b/>
          <w:bCs/>
          <w:sz w:val="24"/>
        </w:rPr>
        <w:t xml:space="preserve"> fill</w:t>
      </w:r>
      <w:r>
        <w:rPr>
          <w:rFonts w:asciiTheme="majorHAnsi" w:eastAsia="Arial" w:hAnsiTheme="majorHAnsi" w:cs="Arial"/>
          <w:b/>
          <w:bCs/>
          <w:sz w:val="24"/>
          <w:lang w:val="tr-TR"/>
        </w:rPr>
        <w:t xml:space="preserve"> </w:t>
      </w:r>
      <w:r>
        <w:rPr>
          <w:rFonts w:asciiTheme="majorHAnsi" w:eastAsia="Arial" w:hAnsiTheme="majorHAnsi" w:cs="Arial"/>
          <w:b/>
          <w:bCs/>
          <w:sz w:val="24"/>
        </w:rPr>
        <w:t>this form b</w:t>
      </w:r>
      <w:r>
        <w:rPr>
          <w:rFonts w:asciiTheme="majorHAnsi" w:eastAsia="Arial" w:hAnsiTheme="majorHAnsi" w:cs="Arial"/>
          <w:b/>
          <w:bCs/>
          <w:sz w:val="24"/>
          <w:lang w:val="tr-TR"/>
        </w:rPr>
        <w:t xml:space="preserve">y </w:t>
      </w:r>
      <w:r>
        <w:rPr>
          <w:rFonts w:asciiTheme="majorHAnsi" w:eastAsia="Arial" w:hAnsiTheme="majorHAnsi" w:cs="Arial"/>
          <w:b/>
          <w:bCs/>
          <w:sz w:val="24"/>
          <w:u w:val="single"/>
          <w:lang w:val="en-US"/>
        </w:rPr>
        <w:t xml:space="preserve">October </w:t>
      </w:r>
      <w:r w:rsidR="00BD38D1">
        <w:rPr>
          <w:rFonts w:asciiTheme="majorHAnsi" w:eastAsia="Arial" w:hAnsiTheme="majorHAnsi" w:cs="Arial"/>
          <w:b/>
          <w:bCs/>
          <w:sz w:val="24"/>
          <w:u w:val="single"/>
          <w:lang w:val="en-US"/>
        </w:rPr>
        <w:t>17</w:t>
      </w:r>
      <w:r>
        <w:rPr>
          <w:rFonts w:asciiTheme="majorHAnsi" w:eastAsia="Arial" w:hAnsiTheme="majorHAnsi" w:cs="Arial"/>
          <w:b/>
          <w:bCs/>
          <w:sz w:val="24"/>
          <w:u w:val="single"/>
          <w:lang w:val="en-US"/>
        </w:rPr>
        <w:t>, 202</w:t>
      </w:r>
      <w:r w:rsidR="00BD38D1">
        <w:rPr>
          <w:rFonts w:asciiTheme="majorHAnsi" w:eastAsia="Arial" w:hAnsiTheme="majorHAnsi" w:cs="Arial"/>
          <w:b/>
          <w:bCs/>
          <w:sz w:val="24"/>
          <w:u w:val="single"/>
          <w:lang w:val="en-US"/>
        </w:rPr>
        <w:t>5</w:t>
      </w:r>
      <w:r>
        <w:rPr>
          <w:rFonts w:asciiTheme="majorHAnsi" w:eastAsia="Arial" w:hAnsiTheme="majorHAnsi" w:cs="Arial"/>
          <w:b/>
          <w:bCs/>
          <w:sz w:val="24"/>
          <w:u w:val="single"/>
          <w:lang w:val="en-US"/>
        </w:rPr>
        <w:t xml:space="preserve"> 17:00</w:t>
      </w:r>
      <w:r>
        <w:rPr>
          <w:rFonts w:asciiTheme="majorHAnsi" w:eastAsia="Arial" w:hAnsiTheme="majorHAnsi" w:cs="Arial"/>
          <w:sz w:val="24"/>
        </w:rPr>
        <w:t xml:space="preserve"> with the </w:t>
      </w:r>
      <w:r>
        <w:rPr>
          <w:rFonts w:asciiTheme="majorHAnsi" w:eastAsia="Arial" w:hAnsiTheme="majorHAnsi" w:cs="Arial"/>
          <w:sz w:val="24"/>
          <w:lang w:val="tr-TR"/>
        </w:rPr>
        <w:t>approval</w:t>
      </w:r>
      <w:r>
        <w:rPr>
          <w:rFonts w:asciiTheme="majorHAnsi" w:eastAsia="Arial" w:hAnsiTheme="majorHAnsi" w:cs="Arial"/>
          <w:sz w:val="24"/>
        </w:rPr>
        <w:t xml:space="preserve"> of </w:t>
      </w:r>
      <w:r>
        <w:rPr>
          <w:rFonts w:asciiTheme="majorHAnsi" w:eastAsia="Arial" w:hAnsiTheme="majorHAnsi" w:cs="Arial"/>
          <w:sz w:val="24"/>
          <w:lang w:val="en-US"/>
        </w:rPr>
        <w:t>their project advisor</w:t>
      </w:r>
      <w:r>
        <w:rPr>
          <w:rFonts w:asciiTheme="majorHAnsi" w:eastAsia="Arial" w:hAnsiTheme="majorHAnsi" w:cs="Arial"/>
          <w:sz w:val="24"/>
        </w:rPr>
        <w:t xml:space="preserve">. </w:t>
      </w:r>
      <w:r>
        <w:rPr>
          <w:rFonts w:asciiTheme="majorHAnsi" w:eastAsia="Arial" w:hAnsiTheme="majorHAnsi" w:cs="Arial"/>
          <w:sz w:val="24"/>
          <w:lang w:val="tr-TR"/>
        </w:rPr>
        <w:t>Print</w:t>
      </w:r>
      <w:r>
        <w:rPr>
          <w:rFonts w:asciiTheme="majorHAnsi" w:eastAsia="Arial" w:hAnsiTheme="majorHAnsi" w:cs="Arial"/>
          <w:sz w:val="24"/>
        </w:rPr>
        <w:t xml:space="preserve"> this form in three copies: one for </w:t>
      </w:r>
      <w:r>
        <w:rPr>
          <w:rFonts w:asciiTheme="majorHAnsi" w:eastAsia="Arial" w:hAnsiTheme="majorHAnsi" w:cs="Arial"/>
          <w:sz w:val="24"/>
          <w:lang w:val="tr-TR"/>
        </w:rPr>
        <w:t>the project team</w:t>
      </w:r>
      <w:r>
        <w:rPr>
          <w:rFonts w:asciiTheme="majorHAnsi" w:eastAsia="Arial" w:hAnsiTheme="majorHAnsi" w:cs="Arial"/>
          <w:sz w:val="24"/>
        </w:rPr>
        <w:t xml:space="preserve">, one for </w:t>
      </w:r>
      <w:r>
        <w:rPr>
          <w:rFonts w:asciiTheme="majorHAnsi" w:eastAsia="Arial" w:hAnsiTheme="majorHAnsi" w:cs="Arial"/>
          <w:sz w:val="24"/>
          <w:lang w:val="tr-TR"/>
        </w:rPr>
        <w:t xml:space="preserve">the </w:t>
      </w:r>
      <w:r>
        <w:rPr>
          <w:rFonts w:asciiTheme="majorHAnsi" w:eastAsia="Arial" w:hAnsiTheme="majorHAnsi" w:cs="Arial"/>
          <w:sz w:val="24"/>
        </w:rPr>
        <w:t>project</w:t>
      </w:r>
      <w:r>
        <w:rPr>
          <w:rFonts w:asciiTheme="majorHAnsi" w:eastAsia="Arial" w:hAnsiTheme="majorHAnsi" w:cs="Arial"/>
          <w:sz w:val="24"/>
          <w:lang w:val="en-US"/>
        </w:rPr>
        <w:t xml:space="preserve"> advisor, and one for the course coordinator Assoc. Prof. T. Metin Sezgin. </w:t>
      </w:r>
    </w:p>
    <w:p w14:paraId="1AEC099A" w14:textId="6D6383DE" w:rsidR="00B42941" w:rsidRDefault="00000000">
      <w:pPr>
        <w:shd w:val="clear" w:color="auto" w:fill="FFFFFF"/>
        <w:spacing w:after="120"/>
        <w:jc w:val="both"/>
        <w:rPr>
          <w:rFonts w:asciiTheme="majorHAnsi" w:eastAsia="Arial" w:hAnsiTheme="majorHAnsi" w:cs="Arial"/>
          <w:sz w:val="24"/>
          <w:lang w:val="en-US"/>
        </w:rPr>
      </w:pPr>
      <w:r>
        <w:rPr>
          <w:rFonts w:asciiTheme="majorHAnsi" w:eastAsia="Arial" w:hAnsiTheme="majorHAnsi" w:cs="Arial"/>
          <w:sz w:val="24"/>
          <w:u w:val="single"/>
          <w:lang w:val="en-US"/>
        </w:rPr>
        <w:t>The next step</w:t>
      </w:r>
      <w:r>
        <w:rPr>
          <w:rFonts w:asciiTheme="majorHAnsi" w:eastAsia="Arial" w:hAnsiTheme="majorHAnsi" w:cs="Arial"/>
          <w:sz w:val="24"/>
          <w:lang w:val="en-US"/>
        </w:rPr>
        <w:t xml:space="preserve">: each team should submit </w:t>
      </w:r>
      <w:r>
        <w:rPr>
          <w:rFonts w:asciiTheme="majorHAnsi" w:eastAsia="Arial" w:hAnsiTheme="majorHAnsi" w:cs="Arial"/>
          <w:b/>
          <w:bCs/>
          <w:sz w:val="24"/>
          <w:lang w:val="en-US"/>
        </w:rPr>
        <w:t>Senior Design Project Proposal Report</w:t>
      </w:r>
      <w:r>
        <w:rPr>
          <w:rFonts w:asciiTheme="majorHAnsi" w:eastAsia="Arial" w:hAnsiTheme="majorHAnsi" w:cs="Arial"/>
          <w:sz w:val="24"/>
          <w:lang w:val="en-US"/>
        </w:rPr>
        <w:t xml:space="preserve"> through the Blackboard site by </w:t>
      </w:r>
      <w:r>
        <w:rPr>
          <w:rFonts w:asciiTheme="majorHAnsi" w:eastAsia="Arial" w:hAnsiTheme="majorHAnsi" w:cs="Arial"/>
          <w:b/>
          <w:bCs/>
          <w:sz w:val="24"/>
          <w:lang w:val="en-US"/>
        </w:rPr>
        <w:t>the third Friday of the semester (October 1</w:t>
      </w:r>
      <w:r w:rsidR="00BD38D1">
        <w:rPr>
          <w:rFonts w:asciiTheme="majorHAnsi" w:eastAsia="Arial" w:hAnsiTheme="majorHAnsi" w:cs="Arial"/>
          <w:b/>
          <w:bCs/>
          <w:sz w:val="24"/>
          <w:lang w:val="en-US"/>
        </w:rPr>
        <w:t>7,</w:t>
      </w:r>
      <w:r>
        <w:rPr>
          <w:rFonts w:asciiTheme="majorHAnsi" w:eastAsia="Arial" w:hAnsiTheme="majorHAnsi" w:cs="Arial"/>
          <w:b/>
          <w:bCs/>
          <w:sz w:val="24"/>
          <w:lang w:val="en-US"/>
        </w:rPr>
        <w:t xml:space="preserve"> 202</w:t>
      </w:r>
      <w:r w:rsidR="00BD38D1">
        <w:rPr>
          <w:rFonts w:asciiTheme="majorHAnsi" w:eastAsia="Arial" w:hAnsiTheme="majorHAnsi" w:cs="Arial"/>
          <w:b/>
          <w:bCs/>
          <w:sz w:val="24"/>
          <w:lang w:val="en-US"/>
        </w:rPr>
        <w:t>5</w:t>
      </w:r>
      <w:r>
        <w:rPr>
          <w:rFonts w:asciiTheme="majorHAnsi" w:eastAsia="Arial" w:hAnsiTheme="majorHAnsi" w:cs="Arial"/>
          <w:b/>
          <w:bCs/>
          <w:sz w:val="24"/>
          <w:lang w:val="en-US"/>
        </w:rPr>
        <w:t>).</w:t>
      </w:r>
      <w:r>
        <w:rPr>
          <w:rFonts w:asciiTheme="majorHAnsi" w:eastAsia="Arial" w:hAnsiTheme="majorHAnsi" w:cs="Arial"/>
          <w:sz w:val="24"/>
          <w:lang w:val="en-US"/>
        </w:rPr>
        <w:t xml:space="preserve"> (Project proposal report template is available on the course </w:t>
      </w:r>
      <w:r w:rsidR="00BD38D1">
        <w:rPr>
          <w:rFonts w:asciiTheme="majorHAnsi" w:eastAsia="Arial" w:hAnsiTheme="majorHAnsi" w:cs="Arial"/>
          <w:sz w:val="24"/>
          <w:lang w:val="en-US"/>
        </w:rPr>
        <w:t>LearnHub</w:t>
      </w:r>
      <w:r>
        <w:rPr>
          <w:rFonts w:asciiTheme="majorHAnsi" w:eastAsia="Arial" w:hAnsiTheme="majorHAnsi" w:cs="Arial"/>
          <w:sz w:val="24"/>
          <w:lang w:val="en-US"/>
        </w:rPr>
        <w:t xml:space="preserve"> site.)</w:t>
      </w:r>
    </w:p>
    <w:tbl>
      <w:tblPr>
        <w:tblW w:w="9405" w:type="dxa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855"/>
        <w:gridCol w:w="5550"/>
      </w:tblGrid>
      <w:tr w:rsidR="00B42941" w14:paraId="2B948774" w14:textId="77777777">
        <w:trPr>
          <w:trHeight w:val="350"/>
        </w:trPr>
        <w:tc>
          <w:tcPr>
            <w:tcW w:w="38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C391902" w14:textId="77777777" w:rsidR="00B42941" w:rsidRDefault="00000000">
            <w:pPr>
              <w:shd w:val="clear" w:color="auto" w:fill="FFFFFF"/>
              <w:rPr>
                <w:rFonts w:asciiTheme="majorHAnsi" w:hAnsiTheme="majorHAnsi" w:cs="Arial"/>
                <w:sz w:val="24"/>
              </w:rPr>
            </w:pPr>
            <w:r>
              <w:rPr>
                <w:rFonts w:asciiTheme="majorHAnsi" w:eastAsia="Arial" w:hAnsiTheme="majorHAnsi" w:cs="Arial"/>
                <w:b/>
                <w:sz w:val="24"/>
              </w:rPr>
              <w:t xml:space="preserve">Title of the Project: </w:t>
            </w:r>
          </w:p>
        </w:tc>
        <w:tc>
          <w:tcPr>
            <w:tcW w:w="5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81472D" w14:textId="77777777" w:rsidR="00B42941" w:rsidRDefault="00000000">
            <w:pPr>
              <w:shd w:val="clear" w:color="auto" w:fill="FFFFFF"/>
              <w:rPr>
                <w:rFonts w:asciiTheme="majorHAnsi" w:hAnsiTheme="majorHAnsi" w:cs="Arial"/>
                <w:sz w:val="24"/>
              </w:rPr>
            </w:pPr>
            <w:r>
              <w:rPr>
                <w:rFonts w:asciiTheme="majorHAnsi" w:hAnsiTheme="majorHAnsi" w:cs="Arial"/>
                <w:sz w:val="24"/>
              </w:rPr>
              <w:t xml:space="preserve">                                                                          </w:t>
            </w:r>
          </w:p>
        </w:tc>
      </w:tr>
      <w:tr w:rsidR="00B42941" w14:paraId="5A684DC0" w14:textId="77777777">
        <w:trPr>
          <w:trHeight w:val="471"/>
        </w:trPr>
        <w:tc>
          <w:tcPr>
            <w:tcW w:w="38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C1D3B83" w14:textId="77777777" w:rsidR="00B42941" w:rsidRDefault="00000000">
            <w:pPr>
              <w:shd w:val="clear" w:color="auto" w:fill="FFFFFF"/>
              <w:rPr>
                <w:rFonts w:asciiTheme="majorHAnsi" w:hAnsiTheme="majorHAnsi" w:cs="Arial"/>
                <w:sz w:val="24"/>
              </w:rPr>
            </w:pPr>
            <w:r>
              <w:rPr>
                <w:rFonts w:asciiTheme="majorHAnsi" w:eastAsia="Arial" w:hAnsiTheme="majorHAnsi" w:cs="Arial"/>
                <w:b/>
                <w:sz w:val="24"/>
              </w:rPr>
              <w:t>Name</w:t>
            </w:r>
            <w:r>
              <w:rPr>
                <w:rFonts w:asciiTheme="majorHAnsi" w:eastAsia="Arial" w:hAnsiTheme="majorHAnsi" w:cs="Arial"/>
                <w:b/>
                <w:sz w:val="24"/>
                <w:lang w:val="tr-TR"/>
              </w:rPr>
              <w:t xml:space="preserve"> &amp; ID </w:t>
            </w:r>
            <w:r>
              <w:rPr>
                <w:rFonts w:asciiTheme="majorHAnsi" w:eastAsia="Arial" w:hAnsiTheme="majorHAnsi" w:cs="Arial"/>
                <w:b/>
                <w:sz w:val="24"/>
              </w:rPr>
              <w:t>of Student</w:t>
            </w:r>
            <w:r>
              <w:rPr>
                <w:rFonts w:asciiTheme="majorHAnsi" w:eastAsia="Arial" w:hAnsiTheme="majorHAnsi" w:cs="Arial"/>
                <w:b/>
                <w:sz w:val="24"/>
                <w:lang w:val="tr-TR"/>
              </w:rPr>
              <w:t>(</w:t>
            </w:r>
            <w:r>
              <w:rPr>
                <w:rFonts w:asciiTheme="majorHAnsi" w:eastAsia="Arial" w:hAnsiTheme="majorHAnsi" w:cs="Arial"/>
                <w:b/>
                <w:sz w:val="24"/>
                <w:lang w:val="en-US"/>
              </w:rPr>
              <w:t>s)</w:t>
            </w:r>
          </w:p>
        </w:tc>
        <w:tc>
          <w:tcPr>
            <w:tcW w:w="5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88110A5" w14:textId="77777777" w:rsidR="00B42941" w:rsidRDefault="00B42941">
            <w:pPr>
              <w:shd w:val="clear" w:color="auto" w:fill="FFFFFF"/>
              <w:rPr>
                <w:rFonts w:asciiTheme="majorHAnsi" w:hAnsiTheme="majorHAnsi" w:cs="Arial"/>
                <w:sz w:val="24"/>
              </w:rPr>
            </w:pPr>
          </w:p>
        </w:tc>
      </w:tr>
      <w:tr w:rsidR="00B42941" w14:paraId="7C5F52F7" w14:textId="77777777">
        <w:trPr>
          <w:trHeight w:val="451"/>
        </w:trPr>
        <w:tc>
          <w:tcPr>
            <w:tcW w:w="38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7BA759" w14:textId="77777777" w:rsidR="00B42941" w:rsidRDefault="00000000">
            <w:pPr>
              <w:shd w:val="clear" w:color="auto" w:fill="FFFFFF"/>
              <w:rPr>
                <w:rFonts w:asciiTheme="majorHAnsi" w:hAnsiTheme="majorHAnsi" w:cs="Arial"/>
                <w:sz w:val="24"/>
              </w:rPr>
            </w:pPr>
            <w:r>
              <w:rPr>
                <w:rFonts w:asciiTheme="majorHAnsi" w:eastAsia="Arial" w:hAnsiTheme="majorHAnsi" w:cs="Arial"/>
                <w:b/>
                <w:sz w:val="24"/>
                <w:lang w:val="en-US"/>
              </w:rPr>
              <w:t>Project Advisor</w:t>
            </w:r>
            <w:r>
              <w:rPr>
                <w:rFonts w:asciiTheme="majorHAnsi" w:eastAsia="Arial" w:hAnsiTheme="majorHAnsi" w:cs="Arial"/>
                <w:b/>
                <w:sz w:val="24"/>
              </w:rPr>
              <w:t>:</w:t>
            </w:r>
            <w:r>
              <w:rPr>
                <w:rFonts w:asciiTheme="majorHAnsi" w:hAnsiTheme="majorHAnsi" w:cs="Arial"/>
                <w:sz w:val="24"/>
              </w:rPr>
              <w:t xml:space="preserve"> </w:t>
            </w:r>
          </w:p>
        </w:tc>
        <w:tc>
          <w:tcPr>
            <w:tcW w:w="55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8CFF10E" w14:textId="77777777" w:rsidR="00B42941" w:rsidRDefault="00B42941">
            <w:pPr>
              <w:shd w:val="clear" w:color="auto" w:fill="FFFFFF"/>
              <w:rPr>
                <w:rFonts w:asciiTheme="majorHAnsi" w:hAnsiTheme="majorHAnsi" w:cs="Arial"/>
                <w:sz w:val="24"/>
              </w:rPr>
            </w:pPr>
          </w:p>
        </w:tc>
      </w:tr>
    </w:tbl>
    <w:p w14:paraId="6FFEC65D" w14:textId="77777777" w:rsidR="00B42941" w:rsidRDefault="00000000">
      <w:pPr>
        <w:pStyle w:val="Heading6"/>
        <w:spacing w:before="240" w:afterAutospacing="1"/>
        <w:ind w:left="0" w:right="91"/>
        <w:rPr>
          <w:rFonts w:asciiTheme="majorHAnsi" w:hAnsiTheme="majorHAnsi"/>
        </w:rPr>
      </w:pPr>
      <w:r>
        <w:rPr>
          <w:rFonts w:asciiTheme="majorHAnsi" w:eastAsia="Arial" w:hAnsiTheme="majorHAnsi" w:cs="Arial"/>
          <w:sz w:val="24"/>
          <w:u w:val="single"/>
        </w:rPr>
        <w:t>Description of the Project</w:t>
      </w:r>
      <w:r>
        <w:rPr>
          <w:rFonts w:asciiTheme="majorHAnsi" w:eastAsia="Arial" w:hAnsiTheme="majorHAnsi" w:cs="Arial"/>
          <w:sz w:val="24"/>
        </w:rPr>
        <w:t xml:space="preserve"> </w:t>
      </w:r>
      <w:r>
        <w:rPr>
          <w:rFonts w:asciiTheme="majorHAnsi" w:eastAsia="Arial" w:hAnsiTheme="majorHAnsi" w:cs="Arial"/>
          <w:sz w:val="15"/>
        </w:rPr>
        <w:t>(Add additional sheets if necessary)</w:t>
      </w:r>
      <w:r>
        <w:rPr>
          <w:rFonts w:asciiTheme="majorHAnsi" w:eastAsia="Arial" w:hAnsiTheme="majorHAnsi" w:cs="Arial"/>
          <w:sz w:val="24"/>
        </w:rPr>
        <w:t>:</w:t>
      </w:r>
      <w:r>
        <w:rPr>
          <w:rFonts w:asciiTheme="majorHAnsi" w:hAnsiTheme="majorHAnsi"/>
        </w:rPr>
        <w:t xml:space="preserve"> </w:t>
      </w:r>
    </w:p>
    <w:p w14:paraId="1C0CC8B6" w14:textId="77777777" w:rsidR="00B42941" w:rsidRDefault="00000000">
      <w:pPr>
        <w:shd w:val="clear" w:color="auto" w:fill="FFFFFF"/>
        <w:rPr>
          <w:rFonts w:asciiTheme="majorHAnsi" w:hAnsiTheme="majorHAnsi"/>
          <w:lang w:val="tr-TR"/>
        </w:rPr>
      </w:pPr>
      <w:r>
        <w:rPr>
          <w:rFonts w:asciiTheme="majorHAnsi" w:hAnsiTheme="majorHAnsi"/>
        </w:rPr>
        <w:t xml:space="preserve">  </w:t>
      </w:r>
    </w:p>
    <w:p w14:paraId="317CA963" w14:textId="77777777" w:rsidR="00B42941" w:rsidRDefault="00B42941">
      <w:pPr>
        <w:shd w:val="clear" w:color="auto" w:fill="FFFFFF"/>
        <w:rPr>
          <w:rFonts w:asciiTheme="majorHAnsi" w:hAnsiTheme="majorHAnsi"/>
          <w:lang w:val="tr-TR"/>
        </w:rPr>
      </w:pPr>
    </w:p>
    <w:p w14:paraId="167B0872" w14:textId="77777777" w:rsidR="00B42941" w:rsidRDefault="00B42941">
      <w:pPr>
        <w:pStyle w:val="Hrpb0"/>
        <w:rPr>
          <w:rFonts w:asciiTheme="majorHAnsi" w:hAnsiTheme="majorHAnsi"/>
          <w:lang w:val="en-US"/>
        </w:rPr>
      </w:pPr>
    </w:p>
    <w:p w14:paraId="08FFA9DA" w14:textId="77777777" w:rsidR="00B42941" w:rsidRDefault="00B42941">
      <w:pPr>
        <w:pStyle w:val="Hrpb0"/>
        <w:rPr>
          <w:rFonts w:asciiTheme="majorHAnsi" w:hAnsiTheme="majorHAnsi"/>
          <w:lang w:val="en-US"/>
        </w:rPr>
      </w:pPr>
    </w:p>
    <w:p w14:paraId="5323B8A8" w14:textId="77777777" w:rsidR="00B42941" w:rsidRDefault="00B42941">
      <w:pPr>
        <w:pStyle w:val="Hrpb0"/>
        <w:rPr>
          <w:rFonts w:asciiTheme="majorHAnsi" w:hAnsiTheme="majorHAnsi"/>
          <w:lang w:val="en-US"/>
        </w:rPr>
      </w:pPr>
    </w:p>
    <w:p w14:paraId="1C6FE22B" w14:textId="77777777" w:rsidR="00B42941" w:rsidRDefault="00000000">
      <w:pPr>
        <w:pStyle w:val="Hrpb0"/>
        <w:spacing w:after="120"/>
        <w:rPr>
          <w:rFonts w:asciiTheme="majorHAnsi" w:hAnsiTheme="majorHAnsi"/>
          <w:lang w:val="en-US"/>
        </w:rPr>
      </w:pPr>
      <w:r>
        <w:rPr>
          <w:rFonts w:asciiTheme="majorHAnsi" w:eastAsia="Arial" w:hAnsiTheme="majorHAnsi" w:cs="Arial"/>
          <w:b/>
          <w:sz w:val="24"/>
          <w:u w:val="single"/>
          <w:lang w:val="en-US"/>
        </w:rPr>
        <w:t>Estimated Content</w:t>
      </w:r>
    </w:p>
    <w:tbl>
      <w:tblPr>
        <w:tblStyle w:val="TableGrid"/>
        <w:tblW w:w="7128" w:type="dxa"/>
        <w:jc w:val="center"/>
        <w:tblLook w:val="04A0" w:firstRow="1" w:lastRow="0" w:firstColumn="1" w:lastColumn="0" w:noHBand="0" w:noVBand="1"/>
      </w:tblPr>
      <w:tblGrid>
        <w:gridCol w:w="3509"/>
        <w:gridCol w:w="3619"/>
      </w:tblGrid>
      <w:tr w:rsidR="00B42941" w14:paraId="016596E2" w14:textId="77777777">
        <w:trPr>
          <w:jc w:val="center"/>
        </w:trPr>
        <w:tc>
          <w:tcPr>
            <w:tcW w:w="3509" w:type="dxa"/>
          </w:tcPr>
          <w:p w14:paraId="0B445CFF" w14:textId="77777777" w:rsidR="00B42941" w:rsidRDefault="00000000">
            <w:pPr>
              <w:pStyle w:val="Hrpb0"/>
              <w:shd w:val="clear" w:color="auto" w:fill="auto"/>
              <w:jc w:val="center"/>
              <w:rPr>
                <w:rFonts w:asciiTheme="majorHAnsi" w:hAnsiTheme="majorHAnsi"/>
                <w:b/>
                <w:lang w:val="en-US"/>
              </w:rPr>
            </w:pPr>
            <w:r>
              <w:rPr>
                <w:rFonts w:asciiTheme="majorHAnsi" w:hAnsiTheme="majorHAnsi"/>
                <w:b/>
                <w:lang w:val="en-US"/>
              </w:rPr>
              <w:t>Software</w:t>
            </w:r>
          </w:p>
        </w:tc>
        <w:tc>
          <w:tcPr>
            <w:tcW w:w="3618" w:type="dxa"/>
          </w:tcPr>
          <w:p w14:paraId="58B06027" w14:textId="77777777" w:rsidR="00B42941" w:rsidRDefault="00000000">
            <w:pPr>
              <w:pStyle w:val="Hrpb0"/>
              <w:shd w:val="clear" w:color="auto" w:fill="auto"/>
              <w:jc w:val="center"/>
              <w:rPr>
                <w:rFonts w:asciiTheme="majorHAnsi" w:hAnsiTheme="majorHAnsi"/>
                <w:b/>
                <w:lang w:val="en-US"/>
              </w:rPr>
            </w:pPr>
            <w:r>
              <w:rPr>
                <w:rFonts w:asciiTheme="majorHAnsi" w:hAnsiTheme="majorHAnsi"/>
                <w:b/>
                <w:lang w:val="en-US"/>
              </w:rPr>
              <w:t>Hardware</w:t>
            </w:r>
          </w:p>
        </w:tc>
      </w:tr>
      <w:tr w:rsidR="00B42941" w14:paraId="7D410E51" w14:textId="77777777">
        <w:trPr>
          <w:trHeight w:val="391"/>
          <w:jc w:val="center"/>
        </w:trPr>
        <w:tc>
          <w:tcPr>
            <w:tcW w:w="3509" w:type="dxa"/>
          </w:tcPr>
          <w:p w14:paraId="3159FFFE" w14:textId="77777777" w:rsidR="00B42941" w:rsidRDefault="00000000">
            <w:pPr>
              <w:pStyle w:val="Hrpb0"/>
              <w:shd w:val="clear" w:color="auto" w:fill="auto"/>
              <w:jc w:val="right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%</w:t>
            </w:r>
          </w:p>
        </w:tc>
        <w:tc>
          <w:tcPr>
            <w:tcW w:w="3618" w:type="dxa"/>
          </w:tcPr>
          <w:p w14:paraId="64BE8D56" w14:textId="77777777" w:rsidR="00B42941" w:rsidRDefault="00000000">
            <w:pPr>
              <w:pStyle w:val="Hrpb0"/>
              <w:shd w:val="clear" w:color="auto" w:fill="auto"/>
              <w:jc w:val="right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%</w:t>
            </w:r>
          </w:p>
        </w:tc>
      </w:tr>
    </w:tbl>
    <w:p w14:paraId="43CF3B80" w14:textId="77777777" w:rsidR="00B42941" w:rsidRDefault="00000000">
      <w:pPr>
        <w:pStyle w:val="Hrpb0"/>
        <w:rPr>
          <w:rFonts w:asciiTheme="majorHAnsi" w:hAnsiTheme="majorHAnsi"/>
          <w:lang w:val="tr-TR"/>
        </w:rPr>
      </w:pPr>
      <w:r>
        <w:rPr>
          <w:rFonts w:asciiTheme="majorHAnsi" w:hAnsiTheme="majorHAnsi"/>
        </w:rPr>
        <w:t xml:space="preserve"> </w:t>
      </w:r>
    </w:p>
    <w:p w14:paraId="002A83EE" w14:textId="77777777" w:rsidR="00B42941" w:rsidRDefault="00000000">
      <w:pPr>
        <w:pStyle w:val="Heading6"/>
        <w:spacing w:before="0" w:after="120"/>
        <w:ind w:left="0" w:right="0"/>
        <w:rPr>
          <w:rFonts w:asciiTheme="majorHAnsi" w:hAnsiTheme="majorHAnsi"/>
        </w:rPr>
      </w:pPr>
      <w:r>
        <w:rPr>
          <w:rFonts w:asciiTheme="majorHAnsi" w:eastAsia="Arial" w:hAnsiTheme="majorHAnsi" w:cs="Arial"/>
          <w:bCs w:val="0"/>
          <w:sz w:val="24"/>
          <w:szCs w:val="24"/>
          <w:u w:val="single"/>
          <w:lang w:val="en-US"/>
        </w:rPr>
        <w:t xml:space="preserve">Signed by: </w:t>
      </w:r>
      <w:r>
        <w:rPr>
          <w:rFonts w:asciiTheme="majorHAnsi" w:hAnsiTheme="majorHAnsi"/>
        </w:rPr>
        <w:t xml:space="preserve">    </w:t>
      </w:r>
    </w:p>
    <w:tbl>
      <w:tblPr>
        <w:tblW w:w="9360" w:type="dxa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053"/>
        <w:gridCol w:w="1521"/>
        <w:gridCol w:w="1496"/>
        <w:gridCol w:w="1498"/>
        <w:gridCol w:w="1496"/>
        <w:gridCol w:w="2296"/>
      </w:tblGrid>
      <w:tr w:rsidR="00B42941" w14:paraId="15FC92BF" w14:textId="77777777"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A14008C" w14:textId="77777777" w:rsidR="00B42941" w:rsidRDefault="00B42941">
            <w:pPr>
              <w:shd w:val="clear" w:color="auto" w:fill="FFFFFF"/>
              <w:rPr>
                <w:rFonts w:asciiTheme="majorHAnsi" w:hAnsiTheme="majorHAnsi"/>
                <w:lang w:val="tr-TR"/>
              </w:rPr>
            </w:pPr>
          </w:p>
        </w:tc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C65F8D0" w14:textId="77777777" w:rsidR="00B42941" w:rsidRDefault="00000000">
            <w:pPr>
              <w:shd w:val="clear" w:color="auto" w:fill="FFFFFF"/>
              <w:rPr>
                <w:rFonts w:asciiTheme="majorHAnsi" w:hAnsiTheme="majorHAnsi"/>
                <w:b/>
                <w:sz w:val="24"/>
                <w:lang w:val="en-US"/>
              </w:rPr>
            </w:pPr>
            <w:r>
              <w:rPr>
                <w:rFonts w:asciiTheme="majorHAnsi" w:hAnsiTheme="majorHAnsi"/>
                <w:b/>
                <w:sz w:val="24"/>
                <w:lang w:val="en-US"/>
              </w:rPr>
              <w:t>Student 1</w:t>
            </w: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F0738D4" w14:textId="77777777" w:rsidR="00B42941" w:rsidRDefault="00000000">
            <w:pPr>
              <w:shd w:val="clear" w:color="auto" w:fill="FFFFFF"/>
              <w:rPr>
                <w:rFonts w:asciiTheme="majorHAnsi" w:hAnsiTheme="majorHAnsi"/>
                <w:b/>
                <w:sz w:val="24"/>
                <w:lang w:val="en-US"/>
              </w:rPr>
            </w:pPr>
            <w:r>
              <w:rPr>
                <w:rFonts w:asciiTheme="majorHAnsi" w:hAnsiTheme="majorHAnsi"/>
                <w:b/>
                <w:sz w:val="24"/>
                <w:lang w:val="en-US"/>
              </w:rPr>
              <w:t>Student 2</w:t>
            </w: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31BDAD4" w14:textId="77777777" w:rsidR="00B42941" w:rsidRDefault="00000000">
            <w:pPr>
              <w:shd w:val="clear" w:color="auto" w:fill="FFFFFF"/>
              <w:rPr>
                <w:rFonts w:asciiTheme="majorHAnsi" w:hAnsiTheme="majorHAnsi"/>
                <w:b/>
                <w:bCs/>
                <w:sz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lang w:val="en-US"/>
              </w:rPr>
              <w:t>Student 3</w:t>
            </w:r>
          </w:p>
          <w:p w14:paraId="0EA6F19A" w14:textId="77777777" w:rsidR="00B42941" w:rsidRDefault="00B42941">
            <w:pPr>
              <w:shd w:val="clear" w:color="auto" w:fill="FFFFFF"/>
              <w:rPr>
                <w:b/>
                <w:bCs/>
                <w:color w:val="000000" w:themeColor="text1"/>
                <w:sz w:val="24"/>
                <w:lang w:val="en-US"/>
              </w:rPr>
            </w:pP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58F5AB7" w14:textId="77777777" w:rsidR="00B42941" w:rsidRDefault="00000000">
            <w:pPr>
              <w:shd w:val="clear" w:color="auto" w:fill="FFFFFF"/>
              <w:rPr>
                <w:rFonts w:asciiTheme="majorHAnsi" w:hAnsiTheme="majorHAnsi"/>
                <w:b/>
                <w:bCs/>
                <w:sz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lang w:val="en-US"/>
              </w:rPr>
              <w:t>Student 4</w:t>
            </w:r>
          </w:p>
        </w:tc>
        <w:tc>
          <w:tcPr>
            <w:tcW w:w="2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97FA0B" w14:textId="77777777" w:rsidR="00B42941" w:rsidRDefault="00000000">
            <w:pPr>
              <w:shd w:val="clear" w:color="auto" w:fill="FFFFFF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  <w:lang w:val="en-US"/>
              </w:rPr>
              <w:t>Project Advisor</w:t>
            </w:r>
            <w:r>
              <w:rPr>
                <w:rFonts w:asciiTheme="majorHAnsi" w:hAnsiTheme="majorHAnsi"/>
                <w:b/>
                <w:sz w:val="24"/>
              </w:rPr>
              <w:t xml:space="preserve"> </w:t>
            </w:r>
          </w:p>
          <w:p w14:paraId="7C60507C" w14:textId="77777777" w:rsidR="00B42941" w:rsidRDefault="00000000">
            <w:pPr>
              <w:shd w:val="clear" w:color="auto" w:fill="FFFFFF"/>
              <w:rPr>
                <w:rFonts w:asciiTheme="majorHAnsi" w:hAnsiTheme="majorHAnsi"/>
                <w:lang w:val="tr-TR"/>
              </w:rPr>
            </w:pPr>
            <w:r>
              <w:rPr>
                <w:rFonts w:asciiTheme="majorHAnsi" w:hAnsiTheme="majorHAnsi"/>
                <w:b/>
                <w:sz w:val="22"/>
                <w:lang w:val="tr-TR"/>
              </w:rPr>
              <w:t>(Faculty or Company)</w:t>
            </w:r>
          </w:p>
        </w:tc>
      </w:tr>
      <w:tr w:rsidR="00B42941" w14:paraId="1288A3CD" w14:textId="77777777">
        <w:trPr>
          <w:trHeight w:val="448"/>
        </w:trPr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59659DE" w14:textId="77777777" w:rsidR="00B42941" w:rsidRDefault="00000000">
            <w:pPr>
              <w:shd w:val="clear" w:color="auto" w:fill="FFFFFF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lang w:val="tr-TR"/>
              </w:rPr>
              <w:t>Name</w:t>
            </w:r>
            <w:r>
              <w:rPr>
                <w:rFonts w:asciiTheme="majorHAnsi" w:hAnsiTheme="majorHAnsi"/>
                <w:b/>
              </w:rPr>
              <w:t>:</w:t>
            </w:r>
            <w:r>
              <w:rPr>
                <w:rFonts w:asciiTheme="majorHAnsi" w:hAnsiTheme="majorHAnsi"/>
                <w:b/>
              </w:rPr>
              <w:br/>
            </w:r>
          </w:p>
        </w:tc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4026121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A5513C5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CE42BCF" w14:textId="77777777" w:rsidR="00B42941" w:rsidRDefault="00B42941">
            <w:pPr>
              <w:shd w:val="clear" w:color="auto" w:fill="FFFFFF"/>
              <w:rPr>
                <w:b/>
                <w:bCs/>
                <w:color w:val="000000" w:themeColor="text1"/>
              </w:rPr>
            </w:pP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871635C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2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FDC559" w14:textId="77777777" w:rsidR="00B42941" w:rsidRDefault="00000000">
            <w:pPr>
              <w:shd w:val="clear" w:color="auto" w:fill="FFFFFF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br/>
            </w:r>
            <w:r>
              <w:rPr>
                <w:rFonts w:asciiTheme="majorHAnsi" w:hAnsiTheme="majorHAnsi"/>
                <w:b/>
              </w:rPr>
              <w:br/>
            </w:r>
          </w:p>
        </w:tc>
      </w:tr>
      <w:tr w:rsidR="00B42941" w14:paraId="44C98FE6" w14:textId="77777777"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00B95B" w14:textId="77777777" w:rsidR="00B42941" w:rsidRDefault="00000000">
            <w:pPr>
              <w:shd w:val="clear" w:color="auto" w:fill="FFFFFF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lang w:val="tr-TR"/>
              </w:rPr>
              <w:t>Signature</w:t>
            </w:r>
            <w:r>
              <w:rPr>
                <w:rFonts w:asciiTheme="majorHAnsi" w:hAnsiTheme="majorHAnsi"/>
                <w:b/>
              </w:rPr>
              <w:t>:</w:t>
            </w:r>
            <w:r>
              <w:rPr>
                <w:rFonts w:asciiTheme="majorHAnsi" w:hAnsiTheme="majorHAnsi"/>
                <w:b/>
              </w:rPr>
              <w:br/>
            </w:r>
          </w:p>
        </w:tc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9D38F47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42C91FA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CE8EEF8" w14:textId="77777777" w:rsidR="00B42941" w:rsidRDefault="00B42941">
            <w:pPr>
              <w:shd w:val="clear" w:color="auto" w:fill="FFFFFF"/>
              <w:rPr>
                <w:b/>
                <w:bCs/>
                <w:color w:val="000000" w:themeColor="text1"/>
              </w:rPr>
            </w:pP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F24A76B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2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C376926" w14:textId="77777777" w:rsidR="00B42941" w:rsidRDefault="00000000">
            <w:pPr>
              <w:shd w:val="clear" w:color="auto" w:fill="FFFFFF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br/>
            </w:r>
          </w:p>
        </w:tc>
      </w:tr>
      <w:tr w:rsidR="00B42941" w14:paraId="364C1A33" w14:textId="77777777">
        <w:tc>
          <w:tcPr>
            <w:tcW w:w="10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A25422" w14:textId="77777777" w:rsidR="00B42941" w:rsidRDefault="00000000">
            <w:pPr>
              <w:shd w:val="clear" w:color="auto" w:fill="FFFFFF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Date:</w:t>
            </w:r>
            <w:r>
              <w:rPr>
                <w:rFonts w:asciiTheme="majorHAnsi" w:hAnsiTheme="majorHAnsi"/>
                <w:b/>
              </w:rPr>
              <w:br/>
            </w:r>
          </w:p>
        </w:tc>
        <w:tc>
          <w:tcPr>
            <w:tcW w:w="15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5824D35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2D8AE36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149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DA04426" w14:textId="77777777" w:rsidR="00B42941" w:rsidRDefault="00B42941">
            <w:pPr>
              <w:shd w:val="clear" w:color="auto" w:fill="FFFFFF"/>
              <w:rPr>
                <w:b/>
                <w:bCs/>
                <w:color w:val="000000" w:themeColor="text1"/>
              </w:rPr>
            </w:pPr>
          </w:p>
        </w:tc>
        <w:tc>
          <w:tcPr>
            <w:tcW w:w="14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86373CC" w14:textId="77777777" w:rsidR="00B42941" w:rsidRDefault="00B42941">
            <w:pPr>
              <w:shd w:val="clear" w:color="auto" w:fill="FFFFFF"/>
              <w:rPr>
                <w:rFonts w:asciiTheme="majorHAnsi" w:hAnsiTheme="majorHAnsi"/>
                <w:b/>
              </w:rPr>
            </w:pPr>
          </w:p>
        </w:tc>
        <w:tc>
          <w:tcPr>
            <w:tcW w:w="229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5E14AD" w14:textId="77777777" w:rsidR="00B42941" w:rsidRDefault="00B42941">
            <w:pPr>
              <w:shd w:val="clear" w:color="auto" w:fill="FFFFFF"/>
              <w:rPr>
                <w:rFonts w:asciiTheme="majorHAnsi" w:hAnsiTheme="majorHAnsi"/>
              </w:rPr>
            </w:pPr>
          </w:p>
        </w:tc>
      </w:tr>
    </w:tbl>
    <w:p w14:paraId="2095D8D7" w14:textId="77777777" w:rsidR="00B42941" w:rsidRDefault="00B42941">
      <w:pPr>
        <w:shd w:val="clear" w:color="auto" w:fill="FFFFFF"/>
        <w:spacing w:afterAutospacing="1"/>
        <w:rPr>
          <w:rFonts w:asciiTheme="majorHAnsi" w:hAnsiTheme="majorHAnsi"/>
          <w:lang w:val="en-US"/>
        </w:rPr>
      </w:pPr>
    </w:p>
    <w:sectPr w:rsidR="00B42941">
      <w:pgSz w:w="12240" w:h="15840"/>
      <w:pgMar w:top="1440" w:right="1440" w:bottom="1440" w:left="1440" w:header="0" w:footer="0" w:gutter="0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, serif">
    <w:altName w:val="Garamond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, &amp;#10;serif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2941"/>
    <w:rsid w:val="00757D12"/>
    <w:rsid w:val="00B42941"/>
    <w:rsid w:val="00BD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630EC"/>
  <w15:docId w15:val="{9C78BC21-5FA1-44AB-BE49-D8EF7C32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clear" w:color="auto" w:fill="FFFFFF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hd w:val="clear" w:color="auto" w:fill="FFFFFF"/>
      <w:spacing w:before="90" w:after="90"/>
      <w:ind w:left="90" w:right="90"/>
      <w:outlineLvl w:val="0"/>
    </w:pPr>
    <w:rPr>
      <w:b/>
      <w:bCs/>
      <w:kern w:val="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hd w:val="clear" w:color="auto" w:fill="FFFFFF"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hd w:val="clear" w:color="auto" w:fill="FFFFFF"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hd w:val="clear" w:color="auto" w:fill="FFFFFF"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hd w:val="clear" w:color="auto" w:fill="FFFFFF"/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hd w:val="clear" w:color="auto" w:fill="FFFFFF"/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B5AF3"/>
    <w:rPr>
      <w:rFonts w:ascii="Tahoma" w:eastAsia="Verdana" w:hAnsi="Tahoma" w:cs="Tahoma"/>
      <w:color w:val="000000"/>
      <w:sz w:val="16"/>
      <w:szCs w:val="16"/>
      <w:shd w:val="clear" w:color="auto" w:fill="FFFFFF"/>
      <w:lang w:val="ru-RU" w:eastAsia="ru-RU"/>
    </w:rPr>
  </w:style>
  <w:style w:type="paragraph" w:customStyle="1" w:styleId="Heading">
    <w:name w:val="Heading"/>
    <w:basedOn w:val="Normal"/>
    <w:next w:val="BodyText"/>
    <w:qFormat/>
    <w:pPr>
      <w:keepNext/>
      <w:shd w:val="clear" w:color="auto" w:fill="FFFFFF"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hd w:val="clear" w:color="auto" w:fill="FFFFFF"/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hd w:val="clear" w:color="auto" w:fill="FFFFFF"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  <w:shd w:val="clear" w:color="auto" w:fill="FFFFFF"/>
    </w:pPr>
    <w:rPr>
      <w:rFonts w:cs="Lohit Devanagari"/>
    </w:rPr>
  </w:style>
  <w:style w:type="paragraph" w:customStyle="1" w:styleId="writely-toc-lower-roman">
    <w:name w:val="writely-toc-lower-roman"/>
    <w:basedOn w:val="Normal"/>
    <w:qFormat/>
    <w:rsid w:val="003767BD"/>
    <w:pPr>
      <w:shd w:val="clear" w:color="auto" w:fill="FFFFFF"/>
    </w:pPr>
  </w:style>
  <w:style w:type="paragraph" w:customStyle="1" w:styleId="Tr">
    <w:name w:val="Tr"/>
    <w:basedOn w:val="Normal"/>
    <w:qFormat/>
    <w:rsid w:val="003767BD"/>
    <w:pPr>
      <w:shd w:val="clear" w:color="auto" w:fill="FFFFFF"/>
    </w:pPr>
  </w:style>
  <w:style w:type="paragraph" w:customStyle="1" w:styleId="Img">
    <w:name w:val="Img"/>
    <w:basedOn w:val="Normal"/>
    <w:qFormat/>
    <w:rsid w:val="003767BD"/>
    <w:pPr>
      <w:shd w:val="clear" w:color="auto" w:fill="FFFFFF"/>
    </w:pPr>
  </w:style>
  <w:style w:type="paragraph" w:customStyle="1" w:styleId="Div">
    <w:name w:val="Div"/>
    <w:basedOn w:val="Normal"/>
    <w:qFormat/>
    <w:rsid w:val="003767BD"/>
    <w:pPr>
      <w:shd w:val="clear" w:color="auto" w:fill="FFFFFF"/>
    </w:pPr>
  </w:style>
  <w:style w:type="paragraph" w:customStyle="1" w:styleId="webkit-indent-blockquote">
    <w:name w:val="webkit-indent-blockquote"/>
    <w:basedOn w:val="Normal"/>
    <w:qFormat/>
    <w:rsid w:val="003767BD"/>
    <w:pPr>
      <w:shd w:val="clear" w:color="auto" w:fill="FFFFFF"/>
    </w:pPr>
  </w:style>
  <w:style w:type="paragraph" w:customStyle="1" w:styleId="writely-toc-disc">
    <w:name w:val="writely-toc-disc"/>
    <w:basedOn w:val="Normal"/>
    <w:qFormat/>
    <w:rsid w:val="003767BD"/>
    <w:pPr>
      <w:shd w:val="clear" w:color="auto" w:fill="FFFFFF"/>
    </w:pPr>
  </w:style>
  <w:style w:type="paragraph" w:customStyle="1" w:styleId="Ol">
    <w:name w:val="Ol"/>
    <w:basedOn w:val="Normal"/>
    <w:qFormat/>
    <w:rsid w:val="003767BD"/>
    <w:pPr>
      <w:shd w:val="clear" w:color="auto" w:fill="FFFFFF"/>
    </w:pPr>
  </w:style>
  <w:style w:type="paragraph" w:customStyle="1" w:styleId="writely-toc-decimal">
    <w:name w:val="writely-toc-decimal"/>
    <w:basedOn w:val="Normal"/>
    <w:qFormat/>
    <w:rsid w:val="003767BD"/>
    <w:pPr>
      <w:shd w:val="clear" w:color="auto" w:fill="FFFFFF"/>
    </w:pPr>
  </w:style>
  <w:style w:type="paragraph" w:customStyle="1" w:styleId="Option">
    <w:name w:val="Option"/>
    <w:basedOn w:val="Normal"/>
    <w:qFormat/>
    <w:rsid w:val="003767BD"/>
    <w:pPr>
      <w:shd w:val="clear" w:color="auto" w:fill="FFFFFF"/>
    </w:pPr>
  </w:style>
  <w:style w:type="paragraph" w:customStyle="1" w:styleId="Ul">
    <w:name w:val="Ul"/>
    <w:basedOn w:val="Normal"/>
    <w:qFormat/>
    <w:rsid w:val="003767BD"/>
    <w:pPr>
      <w:shd w:val="clear" w:color="auto" w:fill="FFFFFF"/>
    </w:pPr>
  </w:style>
  <w:style w:type="paragraph" w:customStyle="1" w:styleId="Select">
    <w:name w:val="Select"/>
    <w:basedOn w:val="Normal"/>
    <w:qFormat/>
    <w:rsid w:val="003767BD"/>
    <w:pPr>
      <w:shd w:val="clear" w:color="auto" w:fill="FFFFFF"/>
    </w:pPr>
  </w:style>
  <w:style w:type="paragraph" w:customStyle="1" w:styleId="writely-toc-lower-alpha">
    <w:name w:val="writely-toc-lower-alpha"/>
    <w:basedOn w:val="Normal"/>
    <w:qFormat/>
    <w:rsid w:val="003767BD"/>
    <w:pPr>
      <w:shd w:val="clear" w:color="auto" w:fill="FFFFFF"/>
    </w:pPr>
  </w:style>
  <w:style w:type="paragraph" w:customStyle="1" w:styleId="Blockquote">
    <w:name w:val="Blockquote"/>
    <w:basedOn w:val="Normal"/>
    <w:qFormat/>
    <w:rsid w:val="003767BD"/>
    <w:pPr>
      <w:pBdr>
        <w:top w:val="dashSmallGap" w:sz="8" w:space="7" w:color="DDDDDD"/>
        <w:left w:val="dashSmallGap" w:sz="8" w:space="7" w:color="DDDDDD"/>
        <w:bottom w:val="dashSmallGap" w:sz="8" w:space="7" w:color="DDDDDD"/>
        <w:right w:val="dashSmallGap" w:sz="8" w:space="7" w:color="DDDDDD"/>
      </w:pBdr>
      <w:shd w:val="clear" w:color="auto" w:fill="FFFFFF"/>
    </w:pPr>
    <w:rPr>
      <w:bdr w:val="dashSmallGap" w:sz="8" w:space="0" w:color="DDDDDD"/>
    </w:rPr>
  </w:style>
  <w:style w:type="paragraph" w:customStyle="1" w:styleId="writely-toc-upper-alpha">
    <w:name w:val="writely-toc-upper-alpha"/>
    <w:basedOn w:val="Normal"/>
    <w:qFormat/>
    <w:rsid w:val="003767BD"/>
    <w:pPr>
      <w:shd w:val="clear" w:color="auto" w:fill="FFFFFF"/>
    </w:pPr>
  </w:style>
  <w:style w:type="paragraph" w:customStyle="1" w:styleId="Table">
    <w:name w:val="Table"/>
    <w:basedOn w:val="Normal"/>
    <w:qFormat/>
    <w:rsid w:val="003767BD"/>
    <w:pPr>
      <w:shd w:val="clear" w:color="auto" w:fill="FFFFFF"/>
    </w:pPr>
  </w:style>
  <w:style w:type="paragraph" w:customStyle="1" w:styleId="Li">
    <w:name w:val="Li"/>
    <w:basedOn w:val="Normal"/>
    <w:qFormat/>
    <w:rsid w:val="003767BD"/>
    <w:pPr>
      <w:shd w:val="clear" w:color="auto" w:fill="FFFFFF"/>
    </w:pPr>
  </w:style>
  <w:style w:type="paragraph" w:customStyle="1" w:styleId="pb">
    <w:name w:val="pb"/>
    <w:basedOn w:val="Normal"/>
    <w:qFormat/>
    <w:rsid w:val="003767BD"/>
    <w:pPr>
      <w:shd w:val="clear" w:color="auto" w:fill="FFFFFF"/>
    </w:pPr>
  </w:style>
  <w:style w:type="paragraph" w:customStyle="1" w:styleId="Address">
    <w:name w:val="Address"/>
    <w:basedOn w:val="Normal"/>
    <w:qFormat/>
    <w:rsid w:val="003767BD"/>
    <w:pPr>
      <w:shd w:val="clear" w:color="auto" w:fill="FFFFFF"/>
    </w:pPr>
  </w:style>
  <w:style w:type="paragraph" w:customStyle="1" w:styleId="Pre">
    <w:name w:val="Pre"/>
    <w:basedOn w:val="Normal"/>
    <w:qFormat/>
    <w:rsid w:val="003767BD"/>
    <w:pPr>
      <w:shd w:val="clear" w:color="auto" w:fill="FFFFFF"/>
    </w:pPr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qFormat/>
    <w:rsid w:val="003767BD"/>
  </w:style>
  <w:style w:type="paragraph" w:customStyle="1" w:styleId="writely-toc-upper-roman">
    <w:name w:val="writely-toc-upper-roman"/>
    <w:basedOn w:val="Normal"/>
    <w:qFormat/>
    <w:rsid w:val="003767BD"/>
    <w:pPr>
      <w:shd w:val="clear" w:color="auto" w:fill="FFFFFF"/>
    </w:pPr>
  </w:style>
  <w:style w:type="paragraph" w:customStyle="1" w:styleId="writely-toc-none">
    <w:name w:val="writely-toc-none"/>
    <w:basedOn w:val="Normal"/>
    <w:qFormat/>
    <w:rsid w:val="003767BD"/>
    <w:pPr>
      <w:shd w:val="clear" w:color="auto" w:fill="FFFFFF"/>
    </w:pPr>
  </w:style>
  <w:style w:type="paragraph" w:customStyle="1" w:styleId="Hrpb">
    <w:name w:val="Hr_pb"/>
    <w:basedOn w:val="Normal"/>
    <w:qFormat/>
    <w:rsid w:val="003767BD"/>
    <w:pPr>
      <w:shd w:val="clear" w:color="auto" w:fill="FFFFFF"/>
    </w:pPr>
  </w:style>
  <w:style w:type="paragraph" w:customStyle="1" w:styleId="Hrpb0">
    <w:name w:val="Hr_pb_0"/>
    <w:basedOn w:val="Normal"/>
    <w:qFormat/>
    <w:rsid w:val="003767BD"/>
    <w:pPr>
      <w:shd w:val="clear" w:color="auto" w:fill="FFFFFF"/>
    </w:pPr>
  </w:style>
  <w:style w:type="paragraph" w:customStyle="1" w:styleId="Hrpb1">
    <w:name w:val="Hr_pb_1"/>
    <w:basedOn w:val="Normal"/>
    <w:qFormat/>
    <w:rsid w:val="003767BD"/>
    <w:pPr>
      <w:shd w:val="clear" w:color="auto" w:fill="FFFFFF"/>
    </w:pPr>
  </w:style>
  <w:style w:type="paragraph" w:customStyle="1" w:styleId="Default">
    <w:name w:val="Default"/>
    <w:qFormat/>
    <w:rsid w:val="00EF1FE0"/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3C2610"/>
    <w:pPr>
      <w:shd w:val="clear" w:color="auto" w:fill="auto"/>
      <w:spacing w:beforeAutospacing="1" w:afterAutospacing="1"/>
    </w:pPr>
    <w:rPr>
      <w:rFonts w:ascii="Times New Roman" w:eastAsia="Times New Roman" w:hAnsi="Times New Roman" w:cs="Times New Roman"/>
      <w:sz w:val="24"/>
      <w:shd w:val="clear" w:color="auto" w:fill="auto"/>
      <w:lang w:val="en-US" w:eastAsia="en-US"/>
    </w:rPr>
  </w:style>
  <w:style w:type="paragraph" w:styleId="ListParagraph">
    <w:name w:val="List Paragraph"/>
    <w:basedOn w:val="Normal"/>
    <w:uiPriority w:val="99"/>
    <w:qFormat/>
    <w:rsid w:val="00A04926"/>
    <w:pPr>
      <w:shd w:val="clear" w:color="auto" w:fill="FFFFFF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B5AF3"/>
    <w:pPr>
      <w:shd w:val="clear" w:color="auto" w:fill="FFFFFF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unhideWhenUsed/>
    <w:rsid w:val="009526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>KU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SP-ED Pairing Program</dc:title>
  <dc:subject/>
  <dc:creator>oozkasap</dc:creator>
  <dc:description/>
  <cp:lastModifiedBy>Eda nur Saruhan</cp:lastModifiedBy>
  <cp:revision>37</cp:revision>
  <cp:lastPrinted>1900-12-31T22:02:00Z</cp:lastPrinted>
  <dcterms:created xsi:type="dcterms:W3CDTF">2014-09-09T12:36:00Z</dcterms:created>
  <dcterms:modified xsi:type="dcterms:W3CDTF">2025-10-08T11:59:00Z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